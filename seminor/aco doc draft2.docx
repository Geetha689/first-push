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1"/>
        <w:rPr>
          <w:sz w:val="20"/>
        </w:rPr>
      </w:pPr>
    </w:p>
    <w:p>
      <w:pPr>
        <w:pStyle w:val="11"/>
        <w:rPr>
          <w:sz w:val="20"/>
        </w:rPr>
      </w:pPr>
    </w:p>
    <w:p>
      <w:pPr>
        <w:pStyle w:val="11"/>
        <w:rPr>
          <w:sz w:val="20"/>
        </w:rPr>
      </w:pPr>
    </w:p>
    <w:p>
      <w:pPr>
        <w:pStyle w:val="11"/>
        <w:rPr>
          <w:sz w:val="20"/>
        </w:rPr>
      </w:pPr>
    </w:p>
    <w:p>
      <w:pPr>
        <w:pStyle w:val="11"/>
        <w:rPr>
          <w:sz w:val="20"/>
        </w:rPr>
      </w:pPr>
    </w:p>
    <w:p>
      <w:pPr>
        <w:pStyle w:val="11"/>
        <w:rPr>
          <w:sz w:val="20"/>
        </w:rPr>
      </w:pPr>
    </w:p>
    <w:p>
      <w:pPr>
        <w:pStyle w:val="11"/>
        <w:spacing w:before="7"/>
        <w:rPr>
          <w:sz w:val="22"/>
        </w:rPr>
      </w:pPr>
    </w:p>
    <w:p>
      <w:pPr>
        <w:pStyle w:val="11"/>
        <w:ind w:left="1057"/>
        <w:rPr>
          <w:sz w:val="20"/>
        </w:rPr>
      </w:pPr>
      <w:r>
        <w:rPr>
          <w:sz w:val="20"/>
        </w:rPr>
        <w:pict>
          <v:group id="_x0000_s1026" o:spid="_x0000_s1026" o:spt="203" style="height:357.05pt;width:445.85pt;" coordsize="8917,7141">
            <o:lock v:ext="edit"/>
            <v:shape id="_x0000_s1027" o:spid="_x0000_s1027" o:spt="75" type="#_x0000_t75" style="position:absolute;left:0;top:326;height:6814;width:8917;" filled="f" stroked="f" coordsize="21600,21600">
              <v:path/>
              <v:fill on="f" focussize="0,0"/>
              <v:stroke on="f"/>
              <v:imagedata r:id="rId8" o:title=""/>
              <o:lock v:ext="edit" aspectratio="t"/>
            </v:shape>
            <v:shape id="_x0000_s1028" o:spid="_x0000_s1028" o:spt="202" type="#_x0000_t202" style="position:absolute;left:2328;top:0;height:488;width:4519;" filled="f" stroked="f" coordsize="21600,21600">
              <v:path/>
              <v:fill on="f" focussize="0,0"/>
              <v:stroke on="f"/>
              <v:imagedata o:title=""/>
              <o:lock v:ext="edit"/>
              <v:textbox inset="0mm,0mm,0mm,0mm">
                <w:txbxContent>
                  <w:p>
                    <w:pPr>
                      <w:spacing w:before="0" w:line="487" w:lineRule="exact"/>
                      <w:ind w:left="0" w:right="0" w:firstLine="0"/>
                      <w:jc w:val="left"/>
                      <w:rPr>
                        <w:sz w:val="44"/>
                      </w:rPr>
                    </w:pPr>
                    <w:r>
                      <w:rPr>
                        <w:sz w:val="44"/>
                      </w:rPr>
                      <w:t>Ant Colony Optimization</w:t>
                    </w:r>
                  </w:p>
                </w:txbxContent>
              </v:textbox>
            </v:shape>
            <w10:wrap type="none"/>
            <w10:anchorlock/>
          </v:group>
        </w:pict>
      </w:r>
    </w:p>
    <w:p>
      <w:pPr>
        <w:spacing w:after="0"/>
        <w:rPr>
          <w:sz w:val="20"/>
        </w:rPr>
        <w:sectPr>
          <w:footerReference r:id="rId5" w:type="default"/>
          <w:type w:val="continuous"/>
          <w:pgSz w:w="11900" w:h="16840"/>
          <w:pgMar w:top="1600" w:right="860" w:bottom="1240" w:left="320" w:header="720" w:footer="1052" w:gutter="0"/>
          <w:pgNumType w:start="1"/>
          <w:cols w:space="720" w:num="1"/>
        </w:sectPr>
      </w:pPr>
    </w:p>
    <w:p>
      <w:pPr>
        <w:spacing w:line="360" w:lineRule="auto"/>
        <w:jc w:val="center"/>
        <w:rPr>
          <w:rFonts w:hint="default" w:ascii="Times New Roman" w:hAnsi="Times New Roman" w:cs="Times New Roman"/>
          <w:b/>
          <w:sz w:val="32"/>
          <w:szCs w:val="32"/>
          <w:lang w:val="en-US"/>
        </w:rPr>
      </w:pPr>
    </w:p>
    <w:p>
      <w:pPr>
        <w:spacing w:line="480" w:lineRule="auto"/>
        <w:jc w:val="center"/>
        <w:rPr>
          <w:rFonts w:hint="default" w:ascii="Times New Roman" w:hAnsi="Times New Roman" w:cs="Times New Roman"/>
          <w:b/>
          <w:sz w:val="32"/>
          <w:szCs w:val="32"/>
          <w:lang w:val="en-US"/>
        </w:rPr>
      </w:pPr>
      <w:r>
        <w:rPr>
          <w:rFonts w:hint="default" w:ascii="Times New Roman" w:hAnsi="Times New Roman" w:cs="Times New Roman"/>
          <w:b/>
          <w:sz w:val="32"/>
          <w:szCs w:val="32"/>
          <w:lang w:val="en-US"/>
        </w:rPr>
        <w:t>ANT COLONY OPTIMIZATION</w:t>
      </w:r>
    </w:p>
    <w:p>
      <w:pPr>
        <w:spacing w:line="480" w:lineRule="auto"/>
        <w:jc w:val="center"/>
        <w:rPr>
          <w:rFonts w:hint="default" w:ascii="Times New Roman" w:hAnsi="Times New Roman" w:cs="Times New Roman"/>
          <w:b/>
          <w:sz w:val="24"/>
          <w:szCs w:val="24"/>
          <w:lang w:val="en-US"/>
        </w:rPr>
      </w:pPr>
      <w:r>
        <w:rPr>
          <w:rFonts w:hint="default" w:ascii="Times New Roman" w:hAnsi="Times New Roman" w:cs="Times New Roman"/>
          <w:b/>
          <w:sz w:val="24"/>
          <w:szCs w:val="24"/>
          <w:lang w:val="en-US"/>
        </w:rPr>
        <w:t>SEMINAR REPORT</w:t>
      </w:r>
    </w:p>
    <w:p>
      <w:pPr>
        <w:spacing w:line="480" w:lineRule="auto"/>
        <w:jc w:val="center"/>
        <w:rPr>
          <w:rFonts w:ascii="Times New Roman" w:hAnsi="Times New Roman" w:cs="Times New Roman"/>
          <w:b/>
          <w:sz w:val="24"/>
          <w:szCs w:val="24"/>
        </w:rPr>
      </w:pPr>
      <w:r>
        <w:rPr>
          <w:rFonts w:ascii="Times New Roman" w:hAnsi="Times New Roman" w:cs="Times New Roman"/>
          <w:b/>
          <w:i/>
          <w:iCs/>
          <w:sz w:val="24"/>
          <w:szCs w:val="24"/>
        </w:rPr>
        <w:t>Submitted by:</w:t>
      </w:r>
    </w:p>
    <w:p>
      <w:pPr>
        <w:numPr>
          <w:ilvl w:val="0"/>
          <w:numId w:val="1"/>
        </w:numPr>
        <w:spacing w:line="480" w:lineRule="auto"/>
        <w:jc w:val="center"/>
        <w:rPr>
          <w:rFonts w:ascii="Times New Roman" w:hAnsi="Times New Roman" w:cs="Times New Roman"/>
          <w:b/>
          <w:sz w:val="24"/>
          <w:szCs w:val="24"/>
        </w:rPr>
      </w:pPr>
      <w:r>
        <w:rPr>
          <w:rFonts w:ascii="Times New Roman" w:hAnsi="Times New Roman" w:cs="Times New Roman"/>
          <w:b/>
          <w:color w:val="auto"/>
          <w:sz w:val="24"/>
          <w:szCs w:val="24"/>
        </w:rPr>
        <w:t>GEETHA SRI</w:t>
      </w:r>
    </w:p>
    <w:p>
      <w:pPr>
        <w:numPr>
          <w:ilvl w:val="0"/>
          <w:numId w:val="0"/>
        </w:numPr>
        <w:spacing w:line="480" w:lineRule="auto"/>
        <w:ind w:left="2880" w:leftChars="0" w:firstLine="905" w:firstLineChars="377"/>
        <w:jc w:val="both"/>
        <w:rPr>
          <w:rFonts w:ascii="Times New Roman" w:hAnsi="Times New Roman" w:cs="Times New Roman"/>
          <w:b/>
          <w:sz w:val="24"/>
          <w:szCs w:val="24"/>
        </w:rPr>
      </w:pPr>
      <w:r>
        <w:rPr>
          <w:rFonts w:ascii="Times New Roman" w:hAnsi="Times New Roman" w:cs="Times New Roman"/>
          <w:b/>
          <w:sz w:val="24"/>
          <w:szCs w:val="24"/>
        </w:rPr>
        <w:t>188T1A0544</w:t>
      </w:r>
    </w:p>
    <w:p>
      <w:pPr>
        <w:numPr>
          <w:ilvl w:val="0"/>
          <w:numId w:val="0"/>
        </w:numPr>
        <w:spacing w:line="480" w:lineRule="auto"/>
        <w:ind w:left="2880" w:leftChars="0" w:firstLine="1383" w:firstLineChars="576"/>
        <w:jc w:val="both"/>
        <w:rPr>
          <w:rFonts w:hint="default" w:ascii="Times New Roman" w:hAnsi="Times New Roman" w:cs="Times New Roman"/>
          <w:b/>
          <w:sz w:val="24"/>
          <w:szCs w:val="24"/>
          <w:lang w:val="en-US"/>
        </w:rPr>
      </w:pPr>
      <w:r>
        <w:rPr>
          <w:rFonts w:hint="default" w:ascii="Times New Roman" w:hAnsi="Times New Roman" w:cs="Times New Roman"/>
          <w:b/>
          <w:sz w:val="24"/>
          <w:szCs w:val="24"/>
          <w:lang w:val="en-US"/>
        </w:rPr>
        <w:t>to</w:t>
      </w:r>
    </w:p>
    <w:p>
      <w:pPr>
        <w:numPr>
          <w:ilvl w:val="0"/>
          <w:numId w:val="0"/>
        </w:numPr>
        <w:spacing w:line="480" w:lineRule="auto"/>
        <w:ind w:left="2160" w:leftChars="0" w:firstLine="1143" w:firstLineChars="476"/>
        <w:jc w:val="both"/>
        <w:rPr>
          <w:rFonts w:hint="default" w:ascii="Times New Roman" w:hAnsi="Times New Roman" w:cs="Times New Roman"/>
          <w:b/>
          <w:sz w:val="24"/>
          <w:szCs w:val="24"/>
          <w:lang w:val="en-US"/>
        </w:rPr>
      </w:pPr>
      <w:r>
        <w:rPr>
          <w:rFonts w:hint="default" w:ascii="Times New Roman" w:hAnsi="Times New Roman" w:cs="Times New Roman"/>
          <w:b/>
          <w:sz w:val="24"/>
          <w:szCs w:val="24"/>
          <w:lang w:val="en-US"/>
        </w:rPr>
        <w:t>the JNTU, Kakinada</w:t>
      </w:r>
    </w:p>
    <w:p>
      <w:pPr>
        <w:spacing w:line="480" w:lineRule="auto"/>
        <w:jc w:val="center"/>
        <w:rPr>
          <w:rFonts w:ascii="Times New Roman" w:hAnsi="Times New Roman" w:cs="Times New Roman"/>
          <w:b/>
          <w:sz w:val="24"/>
          <w:szCs w:val="24"/>
        </w:rPr>
      </w:pPr>
      <w:r>
        <w:rPr>
          <w:rFonts w:ascii="Times New Roman" w:hAnsi="Times New Roman" w:cs="Times New Roman"/>
          <w:b/>
          <w:sz w:val="24"/>
          <w:szCs w:val="24"/>
        </w:rPr>
        <w:t>In partial fulfillment of the requirements for the</w:t>
      </w:r>
    </w:p>
    <w:p>
      <w:pPr>
        <w:spacing w:line="480" w:lineRule="auto"/>
        <w:jc w:val="center"/>
        <w:rPr>
          <w:rFonts w:ascii="Times New Roman" w:hAnsi="Times New Roman" w:cs="Times New Roman"/>
          <w:b/>
          <w:sz w:val="24"/>
          <w:szCs w:val="24"/>
        </w:rPr>
      </w:pPr>
      <w:r>
        <w:rPr>
          <w:rFonts w:ascii="Times New Roman" w:hAnsi="Times New Roman" w:cs="Times New Roman"/>
          <w:b/>
          <w:sz w:val="24"/>
          <w:szCs w:val="24"/>
        </w:rPr>
        <w:t>Award of the degree of</w:t>
      </w:r>
    </w:p>
    <w:p>
      <w:pPr>
        <w:spacing w:line="480" w:lineRule="auto"/>
        <w:jc w:val="center"/>
        <w:rPr>
          <w:rFonts w:ascii="Times New Roman" w:hAnsi="Times New Roman" w:cs="Times New Roman"/>
          <w:b/>
          <w:sz w:val="24"/>
          <w:szCs w:val="24"/>
        </w:rPr>
      </w:pPr>
      <w:r>
        <w:rPr>
          <w:rFonts w:ascii="Times New Roman" w:hAnsi="Times New Roman" w:cs="Times New Roman"/>
          <w:b/>
          <w:sz w:val="24"/>
          <w:szCs w:val="24"/>
        </w:rPr>
        <w:t>BACHELOR OF TECHNOLOGY</w:t>
      </w:r>
    </w:p>
    <w:p>
      <w:pPr>
        <w:spacing w:line="480" w:lineRule="auto"/>
        <w:jc w:val="center"/>
        <w:rPr>
          <w:rFonts w:ascii="Times New Roman" w:hAnsi="Times New Roman" w:cs="Times New Roman"/>
          <w:b/>
          <w:sz w:val="24"/>
          <w:szCs w:val="24"/>
        </w:rPr>
      </w:pPr>
      <w:r>
        <w:rPr>
          <w:rFonts w:ascii="Times New Roman" w:hAnsi="Times New Roman" w:cs="Times New Roman"/>
          <w:b/>
          <w:sz w:val="24"/>
          <w:szCs w:val="24"/>
        </w:rPr>
        <w:t>IN</w:t>
      </w:r>
    </w:p>
    <w:p>
      <w:pPr>
        <w:spacing w:line="480" w:lineRule="auto"/>
        <w:jc w:val="center"/>
        <w:rPr>
          <w:rFonts w:ascii="Times New Roman" w:hAnsi="Times New Roman" w:cs="Times New Roman"/>
          <w:b/>
          <w:sz w:val="24"/>
          <w:szCs w:val="24"/>
        </w:rPr>
      </w:pPr>
      <w:r>
        <w:rPr>
          <w:rFonts w:ascii="Times New Roman" w:hAnsi="Times New Roman" w:cs="Times New Roman"/>
          <w:b/>
          <w:sz w:val="24"/>
          <w:szCs w:val="24"/>
        </w:rPr>
        <w:t>COMPUTER SCIENCE &amp; ENGINEERING</w:t>
      </w:r>
    </w:p>
    <w:p>
      <w:pPr>
        <w:spacing w:line="480" w:lineRule="auto"/>
        <w:jc w:val="center"/>
        <w:rPr>
          <w:rFonts w:ascii="Times New Roman" w:hAnsi="Times New Roman" w:cs="Times New Roman"/>
          <w:b/>
          <w:sz w:val="24"/>
          <w:szCs w:val="24"/>
        </w:rPr>
      </w:pPr>
    </w:p>
    <w:p>
      <w:pPr>
        <w:spacing w:line="480" w:lineRule="auto"/>
        <w:jc w:val="center"/>
        <w:rPr>
          <w:rFonts w:ascii="Times New Roman" w:hAnsi="Times New Roman" w:cs="Times New Roman"/>
          <w:sz w:val="24"/>
          <w:szCs w:val="24"/>
        </w:rPr>
      </w:pPr>
      <w:r>
        <w:rPr>
          <w:rFonts w:ascii="Times New Roman" w:hAnsi="Times New Roman" w:cs="Times New Roman"/>
          <w:sz w:val="24"/>
          <w:szCs w:val="24"/>
        </w:rPr>
        <w:drawing>
          <wp:inline distT="0" distB="0" distL="0" distR="0">
            <wp:extent cx="1289050" cy="1123950"/>
            <wp:effectExtent l="0" t="0" r="0" b="0"/>
            <wp:docPr id="14" name="Picture 14" descr="A close-up of a coi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close-up of a coin&#10;&#10;Description automatically generated with low confidenc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1289050" cy="1123950"/>
                    </a:xfrm>
                    <a:prstGeom prst="rect">
                      <a:avLst/>
                    </a:prstGeom>
                    <a:noFill/>
                    <a:ln>
                      <a:noFill/>
                    </a:ln>
                  </pic:spPr>
                </pic:pic>
              </a:graphicData>
            </a:graphic>
          </wp:inline>
        </w:drawing>
      </w:r>
    </w:p>
    <w:p>
      <w:pPr>
        <w:spacing w:line="480" w:lineRule="auto"/>
        <w:jc w:val="center"/>
        <w:rPr>
          <w:rFonts w:hint="default" w:ascii="Times New Roman" w:hAnsi="Times New Roman" w:cs="Times New Roman"/>
          <w:b/>
          <w:bCs/>
          <w:sz w:val="24"/>
          <w:szCs w:val="24"/>
          <w:lang w:val="en-IN"/>
        </w:rPr>
      </w:pPr>
      <w:r>
        <w:rPr>
          <w:rFonts w:hint="default" w:cs="Times New Roman"/>
          <w:b/>
          <w:bCs/>
          <w:sz w:val="24"/>
          <w:szCs w:val="24"/>
          <w:lang w:val="en-IN"/>
        </w:rPr>
        <w:t>DHANEKULA INSTITUTE OF ENGINEERING &amp;TECHNOLOGY GANGURU, A.P.</w:t>
      </w:r>
    </w:p>
    <w:p>
      <w:pPr>
        <w:spacing w:line="480" w:lineRule="auto"/>
        <w:jc w:val="center"/>
        <w:rPr>
          <w:rFonts w:ascii="Times New Roman" w:hAnsi="Times New Roman" w:cs="Times New Roman"/>
          <w:b/>
          <w:sz w:val="24"/>
          <w:szCs w:val="24"/>
        </w:rPr>
      </w:pPr>
      <w:r>
        <w:rPr>
          <w:rFonts w:ascii="Times New Roman" w:hAnsi="Times New Roman" w:cs="Times New Roman"/>
          <w:b/>
          <w:sz w:val="24"/>
          <w:szCs w:val="24"/>
        </w:rPr>
        <w:t xml:space="preserve"> (INDIA) – 521139</w:t>
      </w:r>
    </w:p>
    <w:p>
      <w:pPr>
        <w:spacing w:line="480" w:lineRule="auto"/>
        <w:jc w:val="center"/>
        <w:rPr>
          <w:rFonts w:ascii="Times New Roman" w:hAnsi="Times New Roman" w:cs="Times New Roman"/>
          <w:b/>
          <w:sz w:val="24"/>
          <w:szCs w:val="24"/>
        </w:rPr>
      </w:pPr>
      <w:r>
        <w:rPr>
          <w:rFonts w:ascii="Times New Roman" w:hAnsi="Times New Roman" w:cs="Times New Roman"/>
          <w:b/>
          <w:sz w:val="24"/>
          <w:szCs w:val="24"/>
        </w:rPr>
        <w:t>(AFFILIATED TO JNTUK, KAKINADA, ANDHRA PRADESH (INDIA),</w:t>
      </w:r>
      <w:r>
        <w:rPr>
          <w:rFonts w:hint="default" w:cs="Times New Roman"/>
          <w:b/>
          <w:sz w:val="24"/>
          <w:szCs w:val="24"/>
          <w:lang w:val="en-IN"/>
        </w:rPr>
        <w:t xml:space="preserve"> </w:t>
      </w:r>
      <w:r>
        <w:rPr>
          <w:rFonts w:ascii="Times New Roman" w:hAnsi="Times New Roman" w:cs="Times New Roman"/>
          <w:b/>
          <w:sz w:val="24"/>
          <w:szCs w:val="24"/>
        </w:rPr>
        <w:t>JULY</w:t>
      </w:r>
      <w:r>
        <w:rPr>
          <w:rFonts w:hint="default" w:cs="Times New Roman"/>
          <w:b/>
          <w:sz w:val="24"/>
          <w:szCs w:val="24"/>
          <w:lang w:val="en-IN"/>
        </w:rPr>
        <w:t xml:space="preserve"> </w:t>
      </w:r>
      <w:r>
        <w:rPr>
          <w:rFonts w:ascii="Times New Roman" w:hAnsi="Times New Roman" w:cs="Times New Roman"/>
          <w:b/>
          <w:sz w:val="24"/>
          <w:szCs w:val="24"/>
        </w:rPr>
        <w:t>2011)</w:t>
      </w:r>
    </w:p>
    <w:p>
      <w:pPr>
        <w:pStyle w:val="11"/>
        <w:rPr>
          <w:rFonts w:ascii="DejaVu Sans"/>
          <w:sz w:val="20"/>
        </w:rPr>
      </w:pPr>
    </w:p>
    <w:p>
      <w:pPr>
        <w:pStyle w:val="11"/>
        <w:rPr>
          <w:rFonts w:ascii="DejaVu Sans"/>
          <w:sz w:val="20"/>
        </w:rPr>
      </w:pPr>
    </w:p>
    <w:p>
      <w:pPr>
        <w:pStyle w:val="11"/>
        <w:rPr>
          <w:rFonts w:ascii="DejaVu Sans"/>
          <w:sz w:val="20"/>
        </w:rPr>
      </w:pPr>
    </w:p>
    <w:p>
      <w:pPr>
        <w:pStyle w:val="11"/>
        <w:rPr>
          <w:rFonts w:ascii="DejaVu Sans"/>
          <w:sz w:val="20"/>
        </w:rPr>
      </w:pPr>
    </w:p>
    <w:p>
      <w:pPr>
        <w:pStyle w:val="11"/>
        <w:rPr>
          <w:rFonts w:ascii="DejaVu Sans"/>
          <w:sz w:val="20"/>
        </w:rPr>
      </w:pPr>
    </w:p>
    <w:p>
      <w:pPr>
        <w:pStyle w:val="11"/>
        <w:rPr>
          <w:rFonts w:ascii="DejaVu Sans"/>
          <w:sz w:val="20"/>
        </w:rPr>
      </w:pPr>
    </w:p>
    <w:p>
      <w:pPr>
        <w:pStyle w:val="11"/>
        <w:rPr>
          <w:rFonts w:ascii="DejaVu Sans"/>
          <w:sz w:val="20"/>
        </w:rPr>
      </w:pPr>
    </w:p>
    <w:p>
      <w:pPr>
        <w:pStyle w:val="11"/>
        <w:rPr>
          <w:rFonts w:ascii="DejaVu Sans"/>
          <w:sz w:val="20"/>
        </w:rPr>
      </w:pPr>
    </w:p>
    <w:p>
      <w:pPr>
        <w:spacing w:line="360" w:lineRule="auto"/>
        <w:jc w:val="center"/>
        <w:rPr>
          <w:rFonts w:hint="default" w:ascii="Times New Roman" w:hAnsi="Times New Roman" w:cs="Times New Roman"/>
          <w:b/>
          <w:sz w:val="24"/>
          <w:szCs w:val="24"/>
          <w:lang w:val="en-US"/>
        </w:rPr>
      </w:pPr>
    </w:p>
    <w:p>
      <w:pPr>
        <w:spacing w:line="360" w:lineRule="auto"/>
        <w:jc w:val="center"/>
        <w:rPr>
          <w:rFonts w:hint="default" w:ascii="Times New Roman" w:hAnsi="Times New Roman" w:cs="Times New Roman"/>
          <w:b/>
          <w:sz w:val="24"/>
          <w:szCs w:val="24"/>
          <w:lang w:val="en-US"/>
        </w:rPr>
      </w:pPr>
    </w:p>
    <w:p>
      <w:pPr>
        <w:spacing w:line="360" w:lineRule="auto"/>
        <w:jc w:val="center"/>
        <w:rPr>
          <w:rFonts w:ascii="Times New Roman" w:hAnsi="Times New Roman" w:cs="Times New Roman"/>
          <w:b/>
          <w:sz w:val="24"/>
          <w:szCs w:val="24"/>
        </w:rPr>
      </w:pPr>
      <w:r>
        <w:rPr>
          <w:rFonts w:hint="default" w:ascii="Times New Roman" w:hAnsi="Times New Roman" w:cs="Times New Roman"/>
          <w:b/>
          <w:sz w:val="24"/>
          <w:szCs w:val="24"/>
          <w:lang w:val="en-US"/>
        </w:rPr>
        <w:t xml:space="preserve">Department of </w:t>
      </w:r>
      <w:r>
        <w:rPr>
          <w:rFonts w:ascii="Times New Roman" w:hAnsi="Times New Roman" w:cs="Times New Roman"/>
          <w:b/>
          <w:sz w:val="24"/>
          <w:szCs w:val="24"/>
        </w:rPr>
        <w:t>Computer Science &amp; Engineering</w:t>
      </w:r>
    </w:p>
    <w:p>
      <w:pPr>
        <w:spacing w:line="360" w:lineRule="auto"/>
        <w:jc w:val="center"/>
        <w:rPr>
          <w:rFonts w:hint="default" w:ascii="Times New Roman" w:hAnsi="Times New Roman" w:cs="Times New Roman"/>
          <w:b/>
          <w:sz w:val="24"/>
          <w:szCs w:val="24"/>
          <w:lang w:val="en-US"/>
        </w:rPr>
      </w:pPr>
      <w:r>
        <w:rPr>
          <w:rFonts w:ascii="Times New Roman" w:hAnsi="Times New Roman" w:cs="Times New Roman"/>
          <w:b/>
          <w:sz w:val="24"/>
          <w:szCs w:val="24"/>
        </w:rPr>
        <w:t>Dhanekula Institute Of Engineering &amp; Technology</w:t>
      </w:r>
      <w:r>
        <w:rPr>
          <w:rFonts w:hint="default" w:ascii="Times New Roman" w:hAnsi="Times New Roman" w:cs="Times New Roman"/>
          <w:b/>
          <w:sz w:val="24"/>
          <w:szCs w:val="24"/>
          <w:lang w:val="en-US"/>
        </w:rPr>
        <w:t>,</w:t>
      </w:r>
      <w:r>
        <w:rPr>
          <w:rFonts w:ascii="Times New Roman" w:hAnsi="Times New Roman" w:cs="Times New Roman"/>
          <w:b/>
          <w:sz w:val="24"/>
          <w:szCs w:val="24"/>
        </w:rPr>
        <w:t xml:space="preserve"> Ganguru</w:t>
      </w:r>
    </w:p>
    <w:p>
      <w:pPr>
        <w:spacing w:line="360" w:lineRule="auto"/>
        <w:jc w:val="center"/>
        <w:rPr>
          <w:rFonts w:ascii="Times New Roman" w:hAnsi="Times New Roman" w:cs="Times New Roman"/>
          <w:sz w:val="24"/>
          <w:szCs w:val="24"/>
        </w:rPr>
      </w:pPr>
      <w:r>
        <w:rPr>
          <w:rFonts w:ascii="Times New Roman" w:hAnsi="Times New Roman" w:cs="Times New Roman"/>
          <w:sz w:val="24"/>
          <w:szCs w:val="24"/>
        </w:rPr>
        <w:drawing>
          <wp:inline distT="0" distB="0" distL="0" distR="0">
            <wp:extent cx="1289050" cy="1123950"/>
            <wp:effectExtent l="0" t="0" r="6350" b="6350"/>
            <wp:docPr id="8" name="Picture 8" descr="A close-up of a coi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close-up of a coin&#10;&#10;Description automatically generated with low confidenc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1289050" cy="1123950"/>
                    </a:xfrm>
                    <a:prstGeom prst="rect">
                      <a:avLst/>
                    </a:prstGeom>
                    <a:noFill/>
                    <a:ln>
                      <a:noFill/>
                    </a:ln>
                  </pic:spPr>
                </pic:pic>
              </a:graphicData>
            </a:graphic>
          </wp:inline>
        </w:drawing>
      </w:r>
    </w:p>
    <w:p>
      <w:pPr>
        <w:spacing w:line="360" w:lineRule="auto"/>
        <w:jc w:val="center"/>
        <w:rPr>
          <w:rFonts w:ascii="Times New Roman" w:hAnsi="Times New Roman" w:cs="Times New Roman"/>
          <w:b/>
          <w:sz w:val="28"/>
          <w:szCs w:val="28"/>
        </w:rPr>
      </w:pPr>
      <w:r>
        <w:rPr>
          <w:rFonts w:ascii="Times New Roman" w:hAnsi="Times New Roman" w:cs="Times New Roman"/>
          <w:b/>
          <w:sz w:val="28"/>
          <w:szCs w:val="28"/>
        </w:rPr>
        <w:t>CERTIFICATE</w:t>
      </w:r>
    </w:p>
    <w:p>
      <w:pPr>
        <w:spacing w:line="360" w:lineRule="auto"/>
        <w:jc w:val="both"/>
        <w:rPr>
          <w:rFonts w:hint="default" w:ascii="Times New Roman" w:hAnsi="Times New Roman" w:cs="Times New Roman"/>
          <w:b w:val="0"/>
          <w:bCs w:val="0"/>
          <w:sz w:val="24"/>
          <w:szCs w:val="24"/>
          <w:lang w:val="en-US"/>
        </w:rPr>
      </w:pPr>
      <w:r>
        <w:rPr>
          <w:rFonts w:hint="default" w:ascii="Times New Roman" w:hAnsi="Times New Roman" w:cs="Times New Roman"/>
          <w:sz w:val="24"/>
          <w:szCs w:val="24"/>
          <w:lang w:val="en-US"/>
        </w:rPr>
        <w:t xml:space="preserve">Certified that this report entitled ‘Ant Colony Optimization’ is the report of seminar presented by </w:t>
      </w:r>
      <w:r>
        <w:rPr>
          <w:rFonts w:hint="default" w:ascii="Times New Roman" w:hAnsi="Times New Roman" w:cs="Times New Roman"/>
          <w:b/>
          <w:bCs/>
          <w:sz w:val="24"/>
          <w:szCs w:val="24"/>
          <w:lang w:val="en-US"/>
        </w:rPr>
        <w:t xml:space="preserve">Pamarthi . Geetha Sri, 188t1a0544 </w:t>
      </w:r>
      <w:r>
        <w:rPr>
          <w:rFonts w:hint="default" w:ascii="Times New Roman" w:hAnsi="Times New Roman" w:cs="Times New Roman"/>
          <w:b w:val="0"/>
          <w:bCs w:val="0"/>
          <w:sz w:val="24"/>
          <w:szCs w:val="24"/>
          <w:lang w:val="en-US"/>
        </w:rPr>
        <w:t xml:space="preserve">during </w:t>
      </w:r>
      <w:r>
        <w:rPr>
          <w:rFonts w:hint="default" w:ascii="Times New Roman" w:hAnsi="Times New Roman" w:cs="Times New Roman"/>
          <w:b/>
          <w:bCs/>
          <w:sz w:val="24"/>
          <w:szCs w:val="24"/>
          <w:lang w:val="en-US"/>
        </w:rPr>
        <w:t xml:space="preserve">2021-2022 </w:t>
      </w:r>
      <w:r>
        <w:rPr>
          <w:rFonts w:hint="default" w:ascii="Times New Roman" w:hAnsi="Times New Roman" w:cs="Times New Roman"/>
          <w:b w:val="0"/>
          <w:bCs w:val="0"/>
          <w:sz w:val="24"/>
          <w:szCs w:val="24"/>
          <w:lang w:val="en-US"/>
        </w:rPr>
        <w:t>in partial fulfillment of the requirements for the award of the Degree of Bachelor of Technology in Computer Science and Engineering of the JNTU, Kakinada.</w:t>
      </w:r>
    </w:p>
    <w:p>
      <w:pPr>
        <w:spacing w:line="360" w:lineRule="auto"/>
        <w:jc w:val="center"/>
        <w:rPr>
          <w:rFonts w:hint="default" w:ascii="Times New Roman" w:hAnsi="Times New Roman" w:cs="Times New Roman"/>
          <w:b w:val="0"/>
          <w:bCs w:val="0"/>
          <w:sz w:val="24"/>
          <w:szCs w:val="24"/>
          <w:lang w:val="en-US"/>
        </w:rPr>
      </w:pPr>
    </w:p>
    <w:p>
      <w:pPr>
        <w:spacing w:line="360" w:lineRule="auto"/>
        <w:jc w:val="center"/>
        <w:rPr>
          <w:rFonts w:hint="default" w:ascii="Times New Roman" w:hAnsi="Times New Roman" w:cs="Times New Roman"/>
          <w:b w:val="0"/>
          <w:bCs w:val="0"/>
          <w:sz w:val="24"/>
          <w:szCs w:val="24"/>
          <w:lang w:val="en-US"/>
        </w:rPr>
      </w:pPr>
    </w:p>
    <w:p>
      <w:pPr>
        <w:spacing w:line="360" w:lineRule="auto"/>
        <w:jc w:val="center"/>
        <w:rPr>
          <w:rFonts w:hint="default" w:ascii="Times New Roman" w:hAnsi="Times New Roman" w:cs="Times New Roman"/>
          <w:b w:val="0"/>
          <w:bCs w:val="0"/>
          <w:sz w:val="24"/>
          <w:szCs w:val="24"/>
          <w:lang w:val="en-US"/>
        </w:rPr>
      </w:pPr>
    </w:p>
    <w:p>
      <w:pPr>
        <w:wordWrap/>
        <w:spacing w:line="360" w:lineRule="auto"/>
        <w:ind w:left="5760" w:leftChars="0" w:firstLine="904" w:firstLineChars="377"/>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(Dr.S</w:t>
      </w:r>
      <w:r>
        <w:rPr>
          <w:rFonts w:hint="default" w:cs="Times New Roman"/>
          <w:b w:val="0"/>
          <w:bCs w:val="0"/>
          <w:sz w:val="24"/>
          <w:szCs w:val="24"/>
          <w:lang w:val="en-IN"/>
        </w:rPr>
        <w:t>u</w:t>
      </w:r>
      <w:r>
        <w:rPr>
          <w:rFonts w:hint="default" w:ascii="Times New Roman" w:hAnsi="Times New Roman" w:cs="Times New Roman"/>
          <w:b w:val="0"/>
          <w:bCs w:val="0"/>
          <w:sz w:val="24"/>
          <w:szCs w:val="24"/>
          <w:lang w:val="en-US"/>
        </w:rPr>
        <w:t>resh)</w:t>
      </w:r>
    </w:p>
    <w:p>
      <w:pPr>
        <w:wordWrap/>
        <w:spacing w:line="360" w:lineRule="auto"/>
        <w:ind w:left="5040" w:leftChars="0" w:firstLine="720" w:firstLineChars="0"/>
        <w:jc w:val="right"/>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Head of the</w:t>
      </w:r>
      <w:r>
        <w:rPr>
          <w:rFonts w:hint="default" w:cs="Times New Roman"/>
          <w:b w:val="0"/>
          <w:bCs w:val="0"/>
          <w:sz w:val="24"/>
          <w:szCs w:val="24"/>
          <w:lang w:val="en-IN"/>
        </w:rPr>
        <w:t xml:space="preserve"> </w:t>
      </w:r>
      <w:r>
        <w:rPr>
          <w:rFonts w:hint="default" w:ascii="Times New Roman" w:hAnsi="Times New Roman" w:cs="Times New Roman"/>
          <w:b w:val="0"/>
          <w:bCs w:val="0"/>
          <w:sz w:val="24"/>
          <w:szCs w:val="24"/>
          <w:lang w:val="en-US"/>
        </w:rPr>
        <w:t>Department</w:t>
      </w:r>
    </w:p>
    <w:p>
      <w:pPr>
        <w:wordWrap/>
        <w:spacing w:line="360" w:lineRule="auto"/>
        <w:ind w:firstLine="6684" w:firstLineChars="2785"/>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Dept. Of CSE,</w:t>
      </w:r>
    </w:p>
    <w:p>
      <w:pPr>
        <w:pStyle w:val="11"/>
        <w:jc w:val="right"/>
        <w:rPr>
          <w:rFonts w:ascii="DejaVu Sans"/>
          <w:b/>
          <w:sz w:val="32"/>
        </w:rPr>
      </w:pPr>
    </w:p>
    <w:p>
      <w:pPr>
        <w:pStyle w:val="11"/>
        <w:rPr>
          <w:rFonts w:ascii="DejaVu Sans"/>
          <w:b/>
          <w:sz w:val="32"/>
        </w:rPr>
      </w:pPr>
    </w:p>
    <w:p>
      <w:pPr>
        <w:pStyle w:val="11"/>
        <w:rPr>
          <w:rFonts w:ascii="DejaVu Sans"/>
          <w:b/>
          <w:sz w:val="32"/>
        </w:rPr>
      </w:pPr>
    </w:p>
    <w:p>
      <w:pPr>
        <w:pStyle w:val="11"/>
        <w:rPr>
          <w:rFonts w:ascii="DejaVu Sans"/>
          <w:b/>
          <w:sz w:val="32"/>
        </w:rPr>
      </w:pPr>
    </w:p>
    <w:p>
      <w:pPr>
        <w:pStyle w:val="11"/>
        <w:rPr>
          <w:rFonts w:ascii="DejaVu Sans"/>
          <w:b/>
          <w:sz w:val="32"/>
        </w:rPr>
      </w:pPr>
    </w:p>
    <w:p>
      <w:pPr>
        <w:pStyle w:val="11"/>
        <w:rPr>
          <w:rFonts w:ascii="DejaVu Sans"/>
          <w:b/>
          <w:sz w:val="32"/>
        </w:rPr>
      </w:pPr>
    </w:p>
    <w:p>
      <w:pPr>
        <w:pStyle w:val="11"/>
        <w:rPr>
          <w:rFonts w:ascii="DejaVu Sans"/>
          <w:b/>
          <w:sz w:val="32"/>
        </w:rPr>
      </w:pPr>
    </w:p>
    <w:p>
      <w:pPr>
        <w:pStyle w:val="11"/>
        <w:rPr>
          <w:rFonts w:ascii="DejaVu Sans"/>
          <w:b/>
          <w:sz w:val="32"/>
        </w:rPr>
      </w:pPr>
    </w:p>
    <w:p>
      <w:pPr>
        <w:pStyle w:val="11"/>
        <w:rPr>
          <w:rFonts w:ascii="DejaVu Sans"/>
          <w:b/>
          <w:sz w:val="20"/>
        </w:rPr>
      </w:pPr>
    </w:p>
    <w:p>
      <w:pPr>
        <w:pStyle w:val="11"/>
        <w:rPr>
          <w:rFonts w:ascii="DejaVu Sans"/>
          <w:b/>
          <w:sz w:val="20"/>
        </w:rPr>
      </w:pPr>
    </w:p>
    <w:p>
      <w:pPr>
        <w:pStyle w:val="11"/>
        <w:rPr>
          <w:rFonts w:ascii="DejaVu Sans"/>
          <w:b/>
          <w:sz w:val="20"/>
        </w:rPr>
      </w:pPr>
    </w:p>
    <w:p>
      <w:pPr>
        <w:pStyle w:val="11"/>
        <w:rPr>
          <w:rFonts w:ascii="DejaVu Sans"/>
          <w:b/>
          <w:sz w:val="20"/>
        </w:rPr>
      </w:pPr>
    </w:p>
    <w:p>
      <w:pPr>
        <w:spacing w:line="360" w:lineRule="auto"/>
        <w:jc w:val="both"/>
        <w:rPr>
          <w:rFonts w:ascii="Times New Roman" w:hAnsi="Times New Roman" w:cs="Times New Roman"/>
          <w:b/>
          <w:sz w:val="28"/>
          <w:szCs w:val="28"/>
        </w:rPr>
      </w:pPr>
    </w:p>
    <w:p>
      <w:pPr>
        <w:spacing w:line="360" w:lineRule="auto"/>
        <w:jc w:val="center"/>
        <w:rPr>
          <w:rFonts w:ascii="Times New Roman" w:hAnsi="Times New Roman" w:cs="Times New Roman"/>
          <w:b/>
          <w:sz w:val="28"/>
          <w:szCs w:val="28"/>
        </w:rPr>
      </w:pPr>
      <w:r>
        <w:rPr>
          <w:rFonts w:ascii="Times New Roman" w:hAnsi="Times New Roman" w:cs="Times New Roman"/>
          <w:b/>
          <w:sz w:val="28"/>
          <w:szCs w:val="28"/>
        </w:rPr>
        <w:t>DECLARATION</w:t>
      </w:r>
    </w:p>
    <w:p>
      <w:pPr>
        <w:spacing w:line="360" w:lineRule="auto"/>
        <w:jc w:val="center"/>
        <w:rPr>
          <w:rFonts w:ascii="Times New Roman" w:hAnsi="Times New Roman" w:cs="Times New Roman"/>
          <w:b/>
          <w:sz w:val="28"/>
          <w:szCs w:val="28"/>
        </w:rPr>
      </w:pPr>
    </w:p>
    <w:p>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I hereby declare that the </w:t>
      </w:r>
      <w:r>
        <w:rPr>
          <w:rFonts w:hint="default" w:ascii="Times New Roman" w:hAnsi="Times New Roman" w:cs="Times New Roman"/>
          <w:bCs/>
          <w:sz w:val="24"/>
          <w:szCs w:val="24"/>
          <w:lang w:val="en-US"/>
        </w:rPr>
        <w:t>seminar</w:t>
      </w:r>
      <w:r>
        <w:rPr>
          <w:rFonts w:ascii="Times New Roman" w:hAnsi="Times New Roman" w:cs="Times New Roman"/>
          <w:bCs/>
          <w:sz w:val="24"/>
          <w:szCs w:val="24"/>
        </w:rPr>
        <w:t xml:space="preserve"> entitled “</w:t>
      </w:r>
      <w:r>
        <w:rPr>
          <w:rFonts w:hint="default" w:ascii="Times New Roman" w:hAnsi="Times New Roman" w:cs="Times New Roman"/>
          <w:b/>
          <w:sz w:val="24"/>
          <w:szCs w:val="24"/>
          <w:lang w:val="en-US"/>
        </w:rPr>
        <w:t>Ant Colony Optimization</w:t>
      </w:r>
      <w:r>
        <w:rPr>
          <w:rFonts w:ascii="Times New Roman" w:hAnsi="Times New Roman" w:cs="Times New Roman"/>
          <w:bCs/>
          <w:sz w:val="24"/>
          <w:szCs w:val="24"/>
        </w:rPr>
        <w:t xml:space="preserve">” </w:t>
      </w:r>
      <w:r>
        <w:rPr>
          <w:rFonts w:hint="default" w:ascii="Times New Roman" w:hAnsi="Times New Roman" w:cs="Times New Roman"/>
          <w:bCs/>
          <w:sz w:val="24"/>
          <w:szCs w:val="24"/>
          <w:lang w:val="en-US"/>
        </w:rPr>
        <w:t xml:space="preserve">was carried out and written by me under the guidance of Professor Dr. K. Srinivasa Rao, Department of Computer Science &amp; Engineering, Dhanekula Institute of Engineering and Technology, Ganguru. This work has not been previously formed the basis for the award of any degree or certificate nor has been submitted elsewhere for the award of any degree. </w:t>
      </w:r>
    </w:p>
    <w:p>
      <w:pPr>
        <w:pStyle w:val="3"/>
        <w:rPr>
          <w:u w:val="none"/>
        </w:rPr>
      </w:pPr>
    </w:p>
    <w:p>
      <w:pPr>
        <w:rPr>
          <w:u w:val="none"/>
        </w:rPr>
      </w:pPr>
    </w:p>
    <w:p>
      <w:pPr>
        <w:rPr>
          <w:u w:val="none"/>
        </w:rPr>
      </w:pPr>
    </w:p>
    <w:p>
      <w:pPr>
        <w:rPr>
          <w:u w:val="none"/>
        </w:rPr>
      </w:pPr>
    </w:p>
    <w:p>
      <w:pPr>
        <w:rPr>
          <w:u w:val="none"/>
        </w:rPr>
      </w:pPr>
    </w:p>
    <w:p>
      <w:pPr>
        <w:rPr>
          <w:u w:val="none"/>
        </w:rPr>
      </w:pPr>
    </w:p>
    <w:p>
      <w:pPr>
        <w:rPr>
          <w:u w:val="none"/>
        </w:rPr>
      </w:pPr>
    </w:p>
    <w:p>
      <w:pPr>
        <w:rPr>
          <w:u w:val="none"/>
        </w:rPr>
      </w:pPr>
    </w:p>
    <w:p>
      <w:pPr>
        <w:rPr>
          <w:u w:val="none"/>
        </w:rPr>
      </w:pPr>
    </w:p>
    <w:p>
      <w:pPr>
        <w:rPr>
          <w:u w:val="none"/>
        </w:rPr>
      </w:pPr>
    </w:p>
    <w:p>
      <w:pPr>
        <w:rPr>
          <w:u w:val="none"/>
        </w:rPr>
      </w:pPr>
    </w:p>
    <w:p>
      <w:pPr>
        <w:rPr>
          <w:u w:val="none"/>
        </w:rPr>
      </w:pPr>
    </w:p>
    <w:p>
      <w:pPr>
        <w:rPr>
          <w:u w:val="none"/>
        </w:rPr>
      </w:pPr>
    </w:p>
    <w:p>
      <w:pPr>
        <w:rPr>
          <w:u w:val="none"/>
        </w:rPr>
      </w:pPr>
    </w:p>
    <w:p>
      <w:pPr>
        <w:rPr>
          <w:u w:val="none"/>
        </w:rPr>
      </w:pPr>
    </w:p>
    <w:p>
      <w:pPr>
        <w:rPr>
          <w:u w:val="none"/>
        </w:rPr>
      </w:pPr>
    </w:p>
    <w:p>
      <w:pPr>
        <w:rPr>
          <w:u w:val="none"/>
        </w:rPr>
      </w:pPr>
    </w:p>
    <w:p>
      <w:pPr>
        <w:rPr>
          <w:u w:val="none"/>
        </w:rPr>
      </w:pPr>
    </w:p>
    <w:p>
      <w:pPr>
        <w:rPr>
          <w:u w:val="none"/>
        </w:rPr>
      </w:pPr>
    </w:p>
    <w:p>
      <w:pPr>
        <w:rPr>
          <w:u w:val="none"/>
        </w:rPr>
      </w:pPr>
    </w:p>
    <w:p>
      <w:pPr>
        <w:rPr>
          <w:u w:val="none"/>
        </w:rPr>
      </w:pPr>
    </w:p>
    <w:p>
      <w:pPr>
        <w:rPr>
          <w:u w:val="none"/>
        </w:rPr>
      </w:pPr>
    </w:p>
    <w:p>
      <w:pPr>
        <w:rPr>
          <w:u w:val="none"/>
        </w:rPr>
      </w:pPr>
    </w:p>
    <w:p>
      <w:pPr>
        <w:rPr>
          <w:u w:val="none"/>
        </w:rPr>
      </w:pPr>
    </w:p>
    <w:p>
      <w:pPr>
        <w:rPr>
          <w:u w:val="none"/>
        </w:rPr>
      </w:pPr>
    </w:p>
    <w:p>
      <w:pPr>
        <w:rPr>
          <w:u w:val="none"/>
        </w:rPr>
      </w:pPr>
    </w:p>
    <w:p>
      <w:pPr>
        <w:rPr>
          <w:u w:val="none"/>
        </w:rPr>
      </w:pPr>
    </w:p>
    <w:p>
      <w:pPr>
        <w:rPr>
          <w:u w:val="none"/>
        </w:rPr>
      </w:pPr>
    </w:p>
    <w:p>
      <w:pPr>
        <w:rPr>
          <w:u w:val="none"/>
        </w:rPr>
      </w:pPr>
    </w:p>
    <w:p>
      <w:pPr>
        <w:rPr>
          <w:u w:val="none"/>
        </w:rPr>
      </w:pPr>
    </w:p>
    <w:p>
      <w:pPr>
        <w:rPr>
          <w:u w:val="none"/>
        </w:rPr>
      </w:pPr>
    </w:p>
    <w:p>
      <w:pPr>
        <w:rPr>
          <w:u w:val="none"/>
        </w:rPr>
      </w:pPr>
    </w:p>
    <w:p>
      <w:pPr>
        <w:rPr>
          <w:u w:val="none"/>
        </w:rPr>
      </w:pPr>
    </w:p>
    <w:p>
      <w:pPr>
        <w:pStyle w:val="11"/>
        <w:rPr>
          <w:rFonts w:ascii="DejaVu Sans"/>
          <w:b/>
          <w:sz w:val="20"/>
        </w:rPr>
      </w:pPr>
    </w:p>
    <w:p>
      <w:pPr>
        <w:spacing w:line="360" w:lineRule="auto"/>
        <w:jc w:val="both"/>
        <w:rPr>
          <w:rFonts w:hint="default" w:ascii="Times New Roman" w:hAnsi="Times New Roman" w:cs="Times New Roman"/>
          <w:b/>
          <w:sz w:val="28"/>
          <w:szCs w:val="28"/>
          <w:lang w:val="en-US"/>
        </w:rPr>
      </w:pPr>
    </w:p>
    <w:p>
      <w:pPr>
        <w:spacing w:line="360" w:lineRule="auto"/>
        <w:jc w:val="center"/>
        <w:rPr>
          <w:rFonts w:hint="default" w:ascii="Times New Roman" w:hAnsi="Times New Roman" w:cs="Times New Roman"/>
          <w:b/>
          <w:sz w:val="28"/>
          <w:szCs w:val="28"/>
          <w:lang w:val="en-US"/>
        </w:rPr>
      </w:pPr>
      <w:r>
        <w:rPr>
          <w:rFonts w:hint="default" w:ascii="Times New Roman" w:hAnsi="Times New Roman" w:cs="Times New Roman"/>
          <w:b/>
          <w:sz w:val="28"/>
          <w:szCs w:val="28"/>
          <w:lang w:val="en-US"/>
        </w:rPr>
        <w:t>ABSTRACT</w:t>
      </w:r>
    </w:p>
    <w:p>
      <w:pPr>
        <w:spacing w:line="360" w:lineRule="auto"/>
        <w:jc w:val="both"/>
        <w:rPr>
          <w:rFonts w:ascii="Times New Roman" w:hAnsi="Times New Roman" w:cs="Times New Roman"/>
          <w:bCs/>
          <w:sz w:val="24"/>
          <w:szCs w:val="24"/>
        </w:rPr>
      </w:pPr>
    </w:p>
    <w:p>
      <w:pPr>
        <w:spacing w:line="360" w:lineRule="auto"/>
        <w:jc w:val="both"/>
        <w:rPr>
          <w:rFonts w:hint="default" w:ascii="Times New Roman" w:hAnsi="Times New Roman" w:cs="Times New Roman"/>
          <w:color w:val="333333"/>
          <w:sz w:val="24"/>
          <w:szCs w:val="24"/>
          <w:shd w:val="clear" w:color="auto" w:fill="FFFFFF"/>
        </w:rPr>
      </w:pPr>
      <w:r>
        <w:rPr>
          <w:rFonts w:hint="default" w:ascii="Times New Roman" w:hAnsi="Times New Roman" w:cs="Times New Roman"/>
          <w:color w:val="333333"/>
          <w:sz w:val="24"/>
          <w:szCs w:val="24"/>
          <w:shd w:val="clear" w:color="auto" w:fill="FFFFFF"/>
        </w:rPr>
        <w:t>Swarm intelligence is a relatively new approach to problem solving that takes inspiration from the social behaviors of insects and of other animals. In particular, ants have inspired a number of methods and techniques among which the most studied and the most successful is the general purpose optimization technique known as ant colony optimization. Ant colony optimization (ACO) takes inspiration from the foraging behavior of some ant species. These ants deposit pheromone on the ground in order to mark some favorable path that should be followed by other members of the colony. Ant colony optimization exploits a similar mechanism for solving optimization problems. From the early nineties, when the first ant colony optimization algorithm was proposed, ACO attracted the attention of increasing numbers of researchers and many successful applications are now available. Moreover, a substantial corpus of theoretical results is becoming available that provides useful guidelines to researchers and practitioners in further applications of ACO. The goal of this article is to introduce ant colony optimization and to survey its most notable applications.</w:t>
      </w:r>
    </w:p>
    <w:p>
      <w:pPr>
        <w:spacing w:line="360" w:lineRule="auto"/>
        <w:jc w:val="both"/>
        <w:rPr>
          <w:rFonts w:hint="default" w:ascii="Times New Roman" w:hAnsi="Times New Roman" w:cs="Times New Roman"/>
          <w:color w:val="333333"/>
          <w:sz w:val="24"/>
          <w:szCs w:val="24"/>
          <w:shd w:val="clear" w:color="auto" w:fill="FFFFFF"/>
        </w:rPr>
      </w:pPr>
    </w:p>
    <w:p>
      <w:pPr>
        <w:spacing w:before="79"/>
        <w:ind w:right="0"/>
        <w:jc w:val="left"/>
        <w:rPr>
          <w:rFonts w:ascii="Times New Roman" w:hAnsi="Times New Roman" w:cs="Times New Roman"/>
          <w:b/>
          <w:bCs/>
          <w:sz w:val="28"/>
          <w:szCs w:val="28"/>
        </w:rPr>
      </w:pPr>
      <w:r>
        <w:rPr>
          <w:rFonts w:ascii="Times New Roman" w:hAnsi="Times New Roman" w:cs="Times New Roman"/>
          <w:b/>
          <w:bCs/>
          <w:sz w:val="28"/>
          <w:szCs w:val="28"/>
        </w:rPr>
        <w:t>Mappings</w:t>
      </w:r>
    </w:p>
    <w:p>
      <w:pPr>
        <w:spacing w:before="79"/>
        <w:ind w:right="0"/>
        <w:jc w:val="left"/>
        <w:rPr>
          <w:rFonts w:ascii="Times New Roman" w:hAnsi="Times New Roman" w:cs="Times New Roman"/>
          <w:b/>
          <w:bCs/>
          <w:sz w:val="28"/>
          <w:szCs w:val="28"/>
        </w:rPr>
      </w:pPr>
    </w:p>
    <w:tbl>
      <w:tblPr>
        <w:tblStyle w:val="12"/>
        <w:tblW w:w="10867"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36"/>
        <w:gridCol w:w="638"/>
        <w:gridCol w:w="637"/>
        <w:gridCol w:w="637"/>
        <w:gridCol w:w="637"/>
        <w:gridCol w:w="637"/>
        <w:gridCol w:w="638"/>
        <w:gridCol w:w="638"/>
        <w:gridCol w:w="638"/>
        <w:gridCol w:w="638"/>
        <w:gridCol w:w="638"/>
        <w:gridCol w:w="638"/>
        <w:gridCol w:w="639"/>
        <w:gridCol w:w="639"/>
        <w:gridCol w:w="63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80" w:hRule="atLeast"/>
          <w:jc w:val="center"/>
        </w:trPr>
        <w:tc>
          <w:tcPr>
            <w:tcW w:w="1659" w:type="dxa"/>
          </w:tcPr>
          <w:p>
            <w:pPr>
              <w:spacing w:after="0" w:line="276" w:lineRule="auto"/>
              <w:jc w:val="center"/>
              <w:rPr>
                <w:rFonts w:ascii="Times New Roman" w:hAnsi="Times New Roman" w:cs="Times New Roman"/>
                <w:b/>
                <w:bCs/>
                <w:sz w:val="24"/>
                <w:szCs w:val="24"/>
                <w:lang w:val="en-IN"/>
              </w:rPr>
            </w:pPr>
          </w:p>
          <w:p>
            <w:pPr>
              <w:spacing w:after="0" w:line="276" w:lineRule="auto"/>
              <w:jc w:val="center"/>
              <w:rPr>
                <w:rFonts w:ascii="Times New Roman" w:hAnsi="Times New Roman" w:cs="Times New Roman"/>
                <w:b/>
                <w:bCs/>
                <w:sz w:val="24"/>
                <w:szCs w:val="24"/>
                <w:lang w:val="en-IN"/>
              </w:rPr>
            </w:pPr>
          </w:p>
          <w:p>
            <w:pPr>
              <w:spacing w:after="0" w:line="276" w:lineRule="auto"/>
              <w:jc w:val="center"/>
              <w:rPr>
                <w:rFonts w:ascii="Times New Roman" w:hAnsi="Times New Roman" w:cs="Times New Roman"/>
                <w:b/>
                <w:bCs/>
                <w:sz w:val="24"/>
                <w:szCs w:val="24"/>
                <w:lang w:val="en-IN"/>
              </w:rPr>
            </w:pPr>
            <w:r>
              <w:rPr>
                <w:rFonts w:hint="default" w:cs="Times New Roman"/>
                <w:b/>
                <w:bCs/>
                <w:sz w:val="24"/>
                <w:szCs w:val="24"/>
                <w:lang w:val="en-IN"/>
              </w:rPr>
              <w:t>Seminar</w:t>
            </w:r>
            <w:r>
              <w:rPr>
                <w:rFonts w:ascii="Times New Roman" w:hAnsi="Times New Roman" w:cs="Times New Roman"/>
                <w:b/>
                <w:bCs/>
                <w:sz w:val="24"/>
                <w:szCs w:val="24"/>
                <w:lang w:val="en-IN"/>
              </w:rPr>
              <w:t xml:space="preserve"> Title</w:t>
            </w:r>
          </w:p>
        </w:tc>
        <w:tc>
          <w:tcPr>
            <w:tcW w:w="658" w:type="dxa"/>
          </w:tcPr>
          <w:p>
            <w:pPr>
              <w:spacing w:after="0" w:line="276" w:lineRule="auto"/>
              <w:jc w:val="center"/>
              <w:rPr>
                <w:rFonts w:ascii="Times New Roman" w:hAnsi="Times New Roman" w:cs="Times New Roman"/>
                <w:b/>
                <w:bCs/>
                <w:sz w:val="24"/>
                <w:szCs w:val="24"/>
                <w:lang w:val="en-IN"/>
              </w:rPr>
            </w:pPr>
          </w:p>
          <w:p>
            <w:pPr>
              <w:spacing w:after="0" w:line="276" w:lineRule="auto"/>
              <w:jc w:val="center"/>
              <w:rPr>
                <w:rFonts w:ascii="Times New Roman" w:hAnsi="Times New Roman" w:cs="Times New Roman"/>
                <w:b/>
                <w:bCs/>
                <w:sz w:val="24"/>
                <w:szCs w:val="24"/>
                <w:lang w:val="en-IN"/>
              </w:rPr>
            </w:pPr>
            <w:r>
              <w:rPr>
                <w:rFonts w:ascii="Times New Roman" w:hAnsi="Times New Roman" w:cs="Times New Roman"/>
                <w:b/>
                <w:bCs/>
                <w:sz w:val="24"/>
                <w:szCs w:val="24"/>
                <w:lang w:val="en-IN"/>
              </w:rPr>
              <w:t>P</w:t>
            </w:r>
          </w:p>
          <w:p>
            <w:pPr>
              <w:spacing w:after="0" w:line="276" w:lineRule="auto"/>
              <w:jc w:val="center"/>
              <w:rPr>
                <w:rFonts w:ascii="Times New Roman" w:hAnsi="Times New Roman" w:cs="Times New Roman"/>
                <w:b/>
                <w:bCs/>
                <w:sz w:val="24"/>
                <w:szCs w:val="24"/>
                <w:lang w:val="en-IN"/>
              </w:rPr>
            </w:pPr>
            <w:r>
              <w:rPr>
                <w:rFonts w:ascii="Times New Roman" w:hAnsi="Times New Roman" w:cs="Times New Roman"/>
                <w:b/>
                <w:bCs/>
                <w:sz w:val="24"/>
                <w:szCs w:val="24"/>
                <w:lang w:val="en-IN"/>
              </w:rPr>
              <w:t>O</w:t>
            </w:r>
          </w:p>
          <w:p>
            <w:pPr>
              <w:spacing w:after="0" w:line="276" w:lineRule="auto"/>
              <w:jc w:val="center"/>
              <w:rPr>
                <w:rFonts w:ascii="Times New Roman" w:hAnsi="Times New Roman" w:cs="Times New Roman"/>
                <w:b/>
                <w:bCs/>
                <w:sz w:val="24"/>
                <w:szCs w:val="24"/>
                <w:lang w:val="en-IN"/>
              </w:rPr>
            </w:pPr>
            <w:r>
              <w:rPr>
                <w:rFonts w:ascii="Times New Roman" w:hAnsi="Times New Roman" w:cs="Times New Roman"/>
                <w:b/>
                <w:bCs/>
                <w:sz w:val="24"/>
                <w:szCs w:val="24"/>
                <w:lang w:val="en-IN"/>
              </w:rPr>
              <w:t>1</w:t>
            </w:r>
          </w:p>
        </w:tc>
        <w:tc>
          <w:tcPr>
            <w:tcW w:w="657" w:type="dxa"/>
          </w:tcPr>
          <w:p>
            <w:pPr>
              <w:spacing w:after="0" w:line="276" w:lineRule="auto"/>
              <w:jc w:val="center"/>
              <w:rPr>
                <w:rFonts w:ascii="Times New Roman" w:hAnsi="Times New Roman" w:cs="Times New Roman"/>
                <w:b/>
                <w:bCs/>
                <w:sz w:val="24"/>
                <w:szCs w:val="24"/>
                <w:lang w:val="en-IN"/>
              </w:rPr>
            </w:pPr>
          </w:p>
          <w:p>
            <w:pPr>
              <w:spacing w:after="0" w:line="276" w:lineRule="auto"/>
              <w:jc w:val="center"/>
              <w:rPr>
                <w:rFonts w:ascii="Times New Roman" w:hAnsi="Times New Roman" w:cs="Times New Roman"/>
                <w:b/>
                <w:bCs/>
                <w:sz w:val="24"/>
                <w:szCs w:val="24"/>
                <w:lang w:val="en-IN"/>
              </w:rPr>
            </w:pPr>
            <w:r>
              <w:rPr>
                <w:rFonts w:ascii="Times New Roman" w:hAnsi="Times New Roman" w:cs="Times New Roman"/>
                <w:b/>
                <w:bCs/>
                <w:sz w:val="24"/>
                <w:szCs w:val="24"/>
                <w:lang w:val="en-IN"/>
              </w:rPr>
              <w:t>P</w:t>
            </w:r>
          </w:p>
          <w:p>
            <w:pPr>
              <w:spacing w:after="0" w:line="276" w:lineRule="auto"/>
              <w:jc w:val="center"/>
              <w:rPr>
                <w:rFonts w:ascii="Times New Roman" w:hAnsi="Times New Roman" w:cs="Times New Roman"/>
                <w:b/>
                <w:bCs/>
                <w:sz w:val="24"/>
                <w:szCs w:val="24"/>
                <w:lang w:val="en-IN"/>
              </w:rPr>
            </w:pPr>
            <w:r>
              <w:rPr>
                <w:rFonts w:ascii="Times New Roman" w:hAnsi="Times New Roman" w:cs="Times New Roman"/>
                <w:b/>
                <w:bCs/>
                <w:sz w:val="24"/>
                <w:szCs w:val="24"/>
                <w:lang w:val="en-IN"/>
              </w:rPr>
              <w:t>O</w:t>
            </w:r>
          </w:p>
          <w:p>
            <w:pPr>
              <w:spacing w:after="0" w:line="276" w:lineRule="auto"/>
              <w:jc w:val="center"/>
              <w:rPr>
                <w:rFonts w:ascii="Times New Roman" w:hAnsi="Times New Roman" w:cs="Times New Roman"/>
                <w:b/>
                <w:bCs/>
                <w:sz w:val="24"/>
                <w:szCs w:val="24"/>
                <w:lang w:val="en-IN"/>
              </w:rPr>
            </w:pPr>
            <w:r>
              <w:rPr>
                <w:rFonts w:ascii="Times New Roman" w:hAnsi="Times New Roman" w:cs="Times New Roman"/>
                <w:b/>
                <w:bCs/>
                <w:sz w:val="24"/>
                <w:szCs w:val="24"/>
                <w:lang w:val="en-IN"/>
              </w:rPr>
              <w:t>2</w:t>
            </w:r>
          </w:p>
        </w:tc>
        <w:tc>
          <w:tcPr>
            <w:tcW w:w="657" w:type="dxa"/>
          </w:tcPr>
          <w:p>
            <w:pPr>
              <w:spacing w:after="0" w:line="276" w:lineRule="auto"/>
              <w:jc w:val="center"/>
              <w:rPr>
                <w:rFonts w:ascii="Times New Roman" w:hAnsi="Times New Roman" w:cs="Times New Roman"/>
                <w:b/>
                <w:bCs/>
                <w:sz w:val="24"/>
                <w:szCs w:val="24"/>
                <w:lang w:val="en-IN"/>
              </w:rPr>
            </w:pPr>
          </w:p>
          <w:p>
            <w:pPr>
              <w:spacing w:after="0" w:line="276" w:lineRule="auto"/>
              <w:jc w:val="center"/>
              <w:rPr>
                <w:rFonts w:ascii="Times New Roman" w:hAnsi="Times New Roman" w:cs="Times New Roman"/>
                <w:b/>
                <w:bCs/>
                <w:sz w:val="24"/>
                <w:szCs w:val="24"/>
                <w:lang w:val="en-IN"/>
              </w:rPr>
            </w:pPr>
            <w:r>
              <w:rPr>
                <w:rFonts w:ascii="Times New Roman" w:hAnsi="Times New Roman" w:cs="Times New Roman"/>
                <w:b/>
                <w:bCs/>
                <w:sz w:val="24"/>
                <w:szCs w:val="24"/>
                <w:lang w:val="en-IN"/>
              </w:rPr>
              <w:t>P</w:t>
            </w:r>
          </w:p>
          <w:p>
            <w:pPr>
              <w:spacing w:after="0" w:line="276" w:lineRule="auto"/>
              <w:jc w:val="center"/>
              <w:rPr>
                <w:rFonts w:ascii="Times New Roman" w:hAnsi="Times New Roman" w:cs="Times New Roman"/>
                <w:b/>
                <w:bCs/>
                <w:sz w:val="24"/>
                <w:szCs w:val="24"/>
                <w:lang w:val="en-IN"/>
              </w:rPr>
            </w:pPr>
            <w:r>
              <w:rPr>
                <w:rFonts w:ascii="Times New Roman" w:hAnsi="Times New Roman" w:cs="Times New Roman"/>
                <w:b/>
                <w:bCs/>
                <w:sz w:val="24"/>
                <w:szCs w:val="24"/>
                <w:lang w:val="en-IN"/>
              </w:rPr>
              <w:t>O</w:t>
            </w:r>
          </w:p>
          <w:p>
            <w:pPr>
              <w:spacing w:after="0" w:line="276" w:lineRule="auto"/>
              <w:jc w:val="center"/>
              <w:rPr>
                <w:rFonts w:ascii="Times New Roman" w:hAnsi="Times New Roman" w:cs="Times New Roman"/>
                <w:b/>
                <w:bCs/>
                <w:sz w:val="24"/>
                <w:szCs w:val="24"/>
                <w:lang w:val="en-IN"/>
              </w:rPr>
            </w:pPr>
            <w:r>
              <w:rPr>
                <w:rFonts w:ascii="Times New Roman" w:hAnsi="Times New Roman" w:cs="Times New Roman"/>
                <w:b/>
                <w:bCs/>
                <w:sz w:val="24"/>
                <w:szCs w:val="24"/>
                <w:lang w:val="en-IN"/>
              </w:rPr>
              <w:t>3</w:t>
            </w:r>
          </w:p>
        </w:tc>
        <w:tc>
          <w:tcPr>
            <w:tcW w:w="657" w:type="dxa"/>
          </w:tcPr>
          <w:p>
            <w:pPr>
              <w:spacing w:after="0" w:line="276" w:lineRule="auto"/>
              <w:jc w:val="center"/>
              <w:rPr>
                <w:rFonts w:ascii="Times New Roman" w:hAnsi="Times New Roman" w:cs="Times New Roman"/>
                <w:b/>
                <w:bCs/>
                <w:sz w:val="24"/>
                <w:szCs w:val="24"/>
                <w:lang w:val="en-IN"/>
              </w:rPr>
            </w:pPr>
          </w:p>
          <w:p>
            <w:pPr>
              <w:spacing w:after="0" w:line="276" w:lineRule="auto"/>
              <w:jc w:val="center"/>
              <w:rPr>
                <w:rFonts w:ascii="Times New Roman" w:hAnsi="Times New Roman" w:cs="Times New Roman"/>
                <w:b/>
                <w:bCs/>
                <w:sz w:val="24"/>
                <w:szCs w:val="24"/>
                <w:lang w:val="en-IN"/>
              </w:rPr>
            </w:pPr>
            <w:r>
              <w:rPr>
                <w:rFonts w:ascii="Times New Roman" w:hAnsi="Times New Roman" w:cs="Times New Roman"/>
                <w:b/>
                <w:bCs/>
                <w:sz w:val="24"/>
                <w:szCs w:val="24"/>
                <w:lang w:val="en-IN"/>
              </w:rPr>
              <w:t>P</w:t>
            </w:r>
          </w:p>
          <w:p>
            <w:pPr>
              <w:spacing w:after="0" w:line="276" w:lineRule="auto"/>
              <w:jc w:val="center"/>
              <w:rPr>
                <w:rFonts w:ascii="Times New Roman" w:hAnsi="Times New Roman" w:cs="Times New Roman"/>
                <w:b/>
                <w:bCs/>
                <w:sz w:val="24"/>
                <w:szCs w:val="24"/>
                <w:lang w:val="en-IN"/>
              </w:rPr>
            </w:pPr>
            <w:r>
              <w:rPr>
                <w:rFonts w:ascii="Times New Roman" w:hAnsi="Times New Roman" w:cs="Times New Roman"/>
                <w:b/>
                <w:bCs/>
                <w:sz w:val="24"/>
                <w:szCs w:val="24"/>
                <w:lang w:val="en-IN"/>
              </w:rPr>
              <w:t>O</w:t>
            </w:r>
          </w:p>
          <w:p>
            <w:pPr>
              <w:spacing w:after="0" w:line="276" w:lineRule="auto"/>
              <w:jc w:val="center"/>
              <w:rPr>
                <w:rFonts w:ascii="Times New Roman" w:hAnsi="Times New Roman" w:cs="Times New Roman"/>
                <w:b/>
                <w:bCs/>
                <w:sz w:val="24"/>
                <w:szCs w:val="24"/>
                <w:lang w:val="en-IN"/>
              </w:rPr>
            </w:pPr>
            <w:r>
              <w:rPr>
                <w:rFonts w:ascii="Times New Roman" w:hAnsi="Times New Roman" w:cs="Times New Roman"/>
                <w:b/>
                <w:bCs/>
                <w:sz w:val="24"/>
                <w:szCs w:val="24"/>
                <w:lang w:val="en-IN"/>
              </w:rPr>
              <w:t>4</w:t>
            </w:r>
          </w:p>
        </w:tc>
        <w:tc>
          <w:tcPr>
            <w:tcW w:w="657" w:type="dxa"/>
          </w:tcPr>
          <w:p>
            <w:pPr>
              <w:spacing w:after="0" w:line="276" w:lineRule="auto"/>
              <w:jc w:val="center"/>
              <w:rPr>
                <w:rFonts w:ascii="Times New Roman" w:hAnsi="Times New Roman" w:cs="Times New Roman"/>
                <w:b/>
                <w:bCs/>
                <w:sz w:val="24"/>
                <w:szCs w:val="24"/>
                <w:lang w:val="en-IN"/>
              </w:rPr>
            </w:pPr>
          </w:p>
          <w:p>
            <w:pPr>
              <w:spacing w:after="0" w:line="276" w:lineRule="auto"/>
              <w:jc w:val="center"/>
              <w:rPr>
                <w:rFonts w:ascii="Times New Roman" w:hAnsi="Times New Roman" w:cs="Times New Roman"/>
                <w:b/>
                <w:bCs/>
                <w:sz w:val="24"/>
                <w:szCs w:val="24"/>
                <w:lang w:val="en-IN"/>
              </w:rPr>
            </w:pPr>
            <w:r>
              <w:rPr>
                <w:rFonts w:ascii="Times New Roman" w:hAnsi="Times New Roman" w:cs="Times New Roman"/>
                <w:b/>
                <w:bCs/>
                <w:sz w:val="24"/>
                <w:szCs w:val="24"/>
                <w:lang w:val="en-IN"/>
              </w:rPr>
              <w:t>P</w:t>
            </w:r>
          </w:p>
          <w:p>
            <w:pPr>
              <w:spacing w:after="0" w:line="276" w:lineRule="auto"/>
              <w:jc w:val="center"/>
              <w:rPr>
                <w:rFonts w:ascii="Times New Roman" w:hAnsi="Times New Roman" w:cs="Times New Roman"/>
                <w:b/>
                <w:bCs/>
                <w:sz w:val="24"/>
                <w:szCs w:val="24"/>
                <w:lang w:val="en-IN"/>
              </w:rPr>
            </w:pPr>
            <w:r>
              <w:rPr>
                <w:rFonts w:ascii="Times New Roman" w:hAnsi="Times New Roman" w:cs="Times New Roman"/>
                <w:b/>
                <w:bCs/>
                <w:sz w:val="24"/>
                <w:szCs w:val="24"/>
                <w:lang w:val="en-IN"/>
              </w:rPr>
              <w:t>O</w:t>
            </w:r>
          </w:p>
          <w:p>
            <w:pPr>
              <w:spacing w:after="0" w:line="276" w:lineRule="auto"/>
              <w:jc w:val="center"/>
              <w:rPr>
                <w:rFonts w:ascii="Times New Roman" w:hAnsi="Times New Roman" w:cs="Times New Roman"/>
                <w:b/>
                <w:bCs/>
                <w:sz w:val="24"/>
                <w:szCs w:val="24"/>
                <w:lang w:val="en-IN"/>
              </w:rPr>
            </w:pPr>
            <w:r>
              <w:rPr>
                <w:rFonts w:ascii="Times New Roman" w:hAnsi="Times New Roman" w:cs="Times New Roman"/>
                <w:b/>
                <w:bCs/>
                <w:sz w:val="24"/>
                <w:szCs w:val="24"/>
                <w:lang w:val="en-IN"/>
              </w:rPr>
              <w:t>5</w:t>
            </w:r>
          </w:p>
        </w:tc>
        <w:tc>
          <w:tcPr>
            <w:tcW w:w="658" w:type="dxa"/>
          </w:tcPr>
          <w:p>
            <w:pPr>
              <w:spacing w:after="0" w:line="276" w:lineRule="auto"/>
              <w:jc w:val="center"/>
              <w:rPr>
                <w:rFonts w:ascii="Times New Roman" w:hAnsi="Times New Roman" w:cs="Times New Roman"/>
                <w:b/>
                <w:bCs/>
                <w:sz w:val="24"/>
                <w:szCs w:val="24"/>
                <w:lang w:val="en-IN"/>
              </w:rPr>
            </w:pPr>
          </w:p>
          <w:p>
            <w:pPr>
              <w:spacing w:after="0" w:line="276" w:lineRule="auto"/>
              <w:jc w:val="center"/>
              <w:rPr>
                <w:rFonts w:ascii="Times New Roman" w:hAnsi="Times New Roman" w:cs="Times New Roman"/>
                <w:b/>
                <w:bCs/>
                <w:sz w:val="24"/>
                <w:szCs w:val="24"/>
                <w:lang w:val="en-IN"/>
              </w:rPr>
            </w:pPr>
            <w:r>
              <w:rPr>
                <w:rFonts w:ascii="Times New Roman" w:hAnsi="Times New Roman" w:cs="Times New Roman"/>
                <w:b/>
                <w:bCs/>
                <w:sz w:val="24"/>
                <w:szCs w:val="24"/>
                <w:lang w:val="en-IN"/>
              </w:rPr>
              <w:t>P</w:t>
            </w:r>
          </w:p>
          <w:p>
            <w:pPr>
              <w:spacing w:after="0" w:line="276" w:lineRule="auto"/>
              <w:jc w:val="center"/>
              <w:rPr>
                <w:rFonts w:ascii="Times New Roman" w:hAnsi="Times New Roman" w:cs="Times New Roman"/>
                <w:b/>
                <w:bCs/>
                <w:sz w:val="24"/>
                <w:szCs w:val="24"/>
                <w:lang w:val="en-IN"/>
              </w:rPr>
            </w:pPr>
            <w:r>
              <w:rPr>
                <w:rFonts w:ascii="Times New Roman" w:hAnsi="Times New Roman" w:cs="Times New Roman"/>
                <w:b/>
                <w:bCs/>
                <w:sz w:val="24"/>
                <w:szCs w:val="24"/>
                <w:lang w:val="en-IN"/>
              </w:rPr>
              <w:t>O</w:t>
            </w:r>
          </w:p>
          <w:p>
            <w:pPr>
              <w:spacing w:after="0" w:line="276" w:lineRule="auto"/>
              <w:jc w:val="center"/>
              <w:rPr>
                <w:rFonts w:ascii="Times New Roman" w:hAnsi="Times New Roman" w:cs="Times New Roman"/>
                <w:b/>
                <w:bCs/>
                <w:sz w:val="24"/>
                <w:szCs w:val="24"/>
                <w:lang w:val="en-IN"/>
              </w:rPr>
            </w:pPr>
            <w:r>
              <w:rPr>
                <w:rFonts w:ascii="Times New Roman" w:hAnsi="Times New Roman" w:cs="Times New Roman"/>
                <w:b/>
                <w:bCs/>
                <w:sz w:val="24"/>
                <w:szCs w:val="24"/>
                <w:lang w:val="en-IN"/>
              </w:rPr>
              <w:t>6</w:t>
            </w:r>
          </w:p>
        </w:tc>
        <w:tc>
          <w:tcPr>
            <w:tcW w:w="658" w:type="dxa"/>
          </w:tcPr>
          <w:p>
            <w:pPr>
              <w:spacing w:after="0" w:line="276" w:lineRule="auto"/>
              <w:jc w:val="center"/>
              <w:rPr>
                <w:rFonts w:ascii="Times New Roman" w:hAnsi="Times New Roman" w:cs="Times New Roman"/>
                <w:b/>
                <w:bCs/>
                <w:sz w:val="24"/>
                <w:szCs w:val="24"/>
                <w:lang w:val="en-IN"/>
              </w:rPr>
            </w:pPr>
          </w:p>
          <w:p>
            <w:pPr>
              <w:spacing w:after="0" w:line="276" w:lineRule="auto"/>
              <w:jc w:val="center"/>
              <w:rPr>
                <w:rFonts w:ascii="Times New Roman" w:hAnsi="Times New Roman" w:cs="Times New Roman"/>
                <w:b/>
                <w:bCs/>
                <w:sz w:val="24"/>
                <w:szCs w:val="24"/>
                <w:lang w:val="en-IN"/>
              </w:rPr>
            </w:pPr>
            <w:r>
              <w:rPr>
                <w:rFonts w:ascii="Times New Roman" w:hAnsi="Times New Roman" w:cs="Times New Roman"/>
                <w:b/>
                <w:bCs/>
                <w:sz w:val="24"/>
                <w:szCs w:val="24"/>
                <w:lang w:val="en-IN"/>
              </w:rPr>
              <w:t>P</w:t>
            </w:r>
          </w:p>
          <w:p>
            <w:pPr>
              <w:spacing w:after="0" w:line="276" w:lineRule="auto"/>
              <w:jc w:val="center"/>
              <w:rPr>
                <w:rFonts w:ascii="Times New Roman" w:hAnsi="Times New Roman" w:cs="Times New Roman"/>
                <w:b/>
                <w:bCs/>
                <w:sz w:val="24"/>
                <w:szCs w:val="24"/>
                <w:lang w:val="en-IN"/>
              </w:rPr>
            </w:pPr>
            <w:r>
              <w:rPr>
                <w:rFonts w:ascii="Times New Roman" w:hAnsi="Times New Roman" w:cs="Times New Roman"/>
                <w:b/>
                <w:bCs/>
                <w:sz w:val="24"/>
                <w:szCs w:val="24"/>
                <w:lang w:val="en-IN"/>
              </w:rPr>
              <w:t>O</w:t>
            </w:r>
          </w:p>
          <w:p>
            <w:pPr>
              <w:spacing w:after="0" w:line="276" w:lineRule="auto"/>
              <w:jc w:val="center"/>
              <w:rPr>
                <w:rFonts w:ascii="Times New Roman" w:hAnsi="Times New Roman" w:cs="Times New Roman"/>
                <w:b/>
                <w:bCs/>
                <w:sz w:val="24"/>
                <w:szCs w:val="24"/>
                <w:lang w:val="en-IN"/>
              </w:rPr>
            </w:pPr>
            <w:r>
              <w:rPr>
                <w:rFonts w:ascii="Times New Roman" w:hAnsi="Times New Roman" w:cs="Times New Roman"/>
                <w:b/>
                <w:bCs/>
                <w:sz w:val="24"/>
                <w:szCs w:val="24"/>
                <w:lang w:val="en-IN"/>
              </w:rPr>
              <w:t>7</w:t>
            </w:r>
          </w:p>
        </w:tc>
        <w:tc>
          <w:tcPr>
            <w:tcW w:w="658" w:type="dxa"/>
          </w:tcPr>
          <w:p>
            <w:pPr>
              <w:spacing w:after="0" w:line="276" w:lineRule="auto"/>
              <w:jc w:val="center"/>
              <w:rPr>
                <w:rFonts w:ascii="Times New Roman" w:hAnsi="Times New Roman" w:cs="Times New Roman"/>
                <w:b/>
                <w:bCs/>
                <w:sz w:val="24"/>
                <w:szCs w:val="24"/>
                <w:lang w:val="en-IN"/>
              </w:rPr>
            </w:pPr>
          </w:p>
          <w:p>
            <w:pPr>
              <w:spacing w:after="0" w:line="276" w:lineRule="auto"/>
              <w:jc w:val="center"/>
              <w:rPr>
                <w:rFonts w:ascii="Times New Roman" w:hAnsi="Times New Roman" w:cs="Times New Roman"/>
                <w:b/>
                <w:bCs/>
                <w:sz w:val="24"/>
                <w:szCs w:val="24"/>
                <w:lang w:val="en-IN"/>
              </w:rPr>
            </w:pPr>
            <w:r>
              <w:rPr>
                <w:rFonts w:ascii="Times New Roman" w:hAnsi="Times New Roman" w:cs="Times New Roman"/>
                <w:b/>
                <w:bCs/>
                <w:sz w:val="24"/>
                <w:szCs w:val="24"/>
                <w:lang w:val="en-IN"/>
              </w:rPr>
              <w:t>P</w:t>
            </w:r>
          </w:p>
          <w:p>
            <w:pPr>
              <w:spacing w:after="0" w:line="276" w:lineRule="auto"/>
              <w:jc w:val="center"/>
              <w:rPr>
                <w:rFonts w:ascii="Times New Roman" w:hAnsi="Times New Roman" w:cs="Times New Roman"/>
                <w:b/>
                <w:bCs/>
                <w:sz w:val="24"/>
                <w:szCs w:val="24"/>
                <w:lang w:val="en-IN"/>
              </w:rPr>
            </w:pPr>
            <w:r>
              <w:rPr>
                <w:rFonts w:ascii="Times New Roman" w:hAnsi="Times New Roman" w:cs="Times New Roman"/>
                <w:b/>
                <w:bCs/>
                <w:sz w:val="24"/>
                <w:szCs w:val="24"/>
                <w:lang w:val="en-IN"/>
              </w:rPr>
              <w:t>O</w:t>
            </w:r>
          </w:p>
          <w:p>
            <w:pPr>
              <w:spacing w:after="0" w:line="276" w:lineRule="auto"/>
              <w:jc w:val="center"/>
              <w:rPr>
                <w:rFonts w:ascii="Times New Roman" w:hAnsi="Times New Roman" w:cs="Times New Roman"/>
                <w:b/>
                <w:bCs/>
                <w:sz w:val="24"/>
                <w:szCs w:val="24"/>
                <w:lang w:val="en-IN"/>
              </w:rPr>
            </w:pPr>
            <w:r>
              <w:rPr>
                <w:rFonts w:ascii="Times New Roman" w:hAnsi="Times New Roman" w:cs="Times New Roman"/>
                <w:b/>
                <w:bCs/>
                <w:sz w:val="24"/>
                <w:szCs w:val="24"/>
                <w:lang w:val="en-IN"/>
              </w:rPr>
              <w:t>8</w:t>
            </w:r>
          </w:p>
        </w:tc>
        <w:tc>
          <w:tcPr>
            <w:tcW w:w="658" w:type="dxa"/>
          </w:tcPr>
          <w:p>
            <w:pPr>
              <w:spacing w:after="0" w:line="276" w:lineRule="auto"/>
              <w:jc w:val="center"/>
              <w:rPr>
                <w:rFonts w:ascii="Times New Roman" w:hAnsi="Times New Roman" w:cs="Times New Roman"/>
                <w:b/>
                <w:bCs/>
                <w:sz w:val="24"/>
                <w:szCs w:val="24"/>
                <w:lang w:val="en-IN"/>
              </w:rPr>
            </w:pPr>
          </w:p>
          <w:p>
            <w:pPr>
              <w:spacing w:after="0" w:line="276" w:lineRule="auto"/>
              <w:jc w:val="center"/>
              <w:rPr>
                <w:rFonts w:ascii="Times New Roman" w:hAnsi="Times New Roman" w:cs="Times New Roman"/>
                <w:b/>
                <w:bCs/>
                <w:sz w:val="24"/>
                <w:szCs w:val="24"/>
                <w:lang w:val="en-IN"/>
              </w:rPr>
            </w:pPr>
            <w:r>
              <w:rPr>
                <w:rFonts w:ascii="Times New Roman" w:hAnsi="Times New Roman" w:cs="Times New Roman"/>
                <w:b/>
                <w:bCs/>
                <w:sz w:val="24"/>
                <w:szCs w:val="24"/>
                <w:lang w:val="en-IN"/>
              </w:rPr>
              <w:t>P</w:t>
            </w:r>
          </w:p>
          <w:p>
            <w:pPr>
              <w:spacing w:after="0" w:line="276" w:lineRule="auto"/>
              <w:jc w:val="center"/>
              <w:rPr>
                <w:rFonts w:ascii="Times New Roman" w:hAnsi="Times New Roman" w:cs="Times New Roman"/>
                <w:b/>
                <w:bCs/>
                <w:sz w:val="24"/>
                <w:szCs w:val="24"/>
                <w:lang w:val="en-IN"/>
              </w:rPr>
            </w:pPr>
            <w:r>
              <w:rPr>
                <w:rFonts w:ascii="Times New Roman" w:hAnsi="Times New Roman" w:cs="Times New Roman"/>
                <w:b/>
                <w:bCs/>
                <w:sz w:val="24"/>
                <w:szCs w:val="24"/>
                <w:lang w:val="en-IN"/>
              </w:rPr>
              <w:t>O</w:t>
            </w:r>
          </w:p>
          <w:p>
            <w:pPr>
              <w:spacing w:after="0" w:line="276" w:lineRule="auto"/>
              <w:jc w:val="center"/>
              <w:rPr>
                <w:rFonts w:ascii="Times New Roman" w:hAnsi="Times New Roman" w:cs="Times New Roman"/>
                <w:b/>
                <w:bCs/>
                <w:sz w:val="24"/>
                <w:szCs w:val="24"/>
                <w:lang w:val="en-IN"/>
              </w:rPr>
            </w:pPr>
            <w:r>
              <w:rPr>
                <w:rFonts w:ascii="Times New Roman" w:hAnsi="Times New Roman" w:cs="Times New Roman"/>
                <w:b/>
                <w:bCs/>
                <w:sz w:val="24"/>
                <w:szCs w:val="24"/>
                <w:lang w:val="en-IN"/>
              </w:rPr>
              <w:t>9</w:t>
            </w:r>
          </w:p>
        </w:tc>
        <w:tc>
          <w:tcPr>
            <w:tcW w:w="658" w:type="dxa"/>
          </w:tcPr>
          <w:p>
            <w:pPr>
              <w:spacing w:after="0" w:line="276" w:lineRule="auto"/>
              <w:jc w:val="center"/>
              <w:rPr>
                <w:rFonts w:ascii="Times New Roman" w:hAnsi="Times New Roman" w:cs="Times New Roman"/>
                <w:b/>
                <w:bCs/>
                <w:sz w:val="24"/>
                <w:szCs w:val="24"/>
                <w:lang w:val="en-IN"/>
              </w:rPr>
            </w:pPr>
          </w:p>
          <w:p>
            <w:pPr>
              <w:spacing w:after="0" w:line="276" w:lineRule="auto"/>
              <w:jc w:val="center"/>
              <w:rPr>
                <w:rFonts w:ascii="Times New Roman" w:hAnsi="Times New Roman" w:cs="Times New Roman"/>
                <w:b/>
                <w:bCs/>
                <w:sz w:val="24"/>
                <w:szCs w:val="24"/>
                <w:lang w:val="en-IN"/>
              </w:rPr>
            </w:pPr>
            <w:r>
              <w:rPr>
                <w:rFonts w:ascii="Times New Roman" w:hAnsi="Times New Roman" w:cs="Times New Roman"/>
                <w:b/>
                <w:bCs/>
                <w:sz w:val="24"/>
                <w:szCs w:val="24"/>
                <w:lang w:val="en-IN"/>
              </w:rPr>
              <w:t>P</w:t>
            </w:r>
          </w:p>
          <w:p>
            <w:pPr>
              <w:spacing w:after="0" w:line="276" w:lineRule="auto"/>
              <w:jc w:val="center"/>
              <w:rPr>
                <w:rFonts w:ascii="Times New Roman" w:hAnsi="Times New Roman" w:cs="Times New Roman"/>
                <w:b/>
                <w:bCs/>
                <w:sz w:val="24"/>
                <w:szCs w:val="24"/>
                <w:lang w:val="en-IN"/>
              </w:rPr>
            </w:pPr>
            <w:r>
              <w:rPr>
                <w:rFonts w:ascii="Times New Roman" w:hAnsi="Times New Roman" w:cs="Times New Roman"/>
                <w:b/>
                <w:bCs/>
                <w:sz w:val="24"/>
                <w:szCs w:val="24"/>
                <w:lang w:val="en-IN"/>
              </w:rPr>
              <w:t>O</w:t>
            </w:r>
          </w:p>
          <w:p>
            <w:pPr>
              <w:spacing w:after="0" w:line="276" w:lineRule="auto"/>
              <w:jc w:val="center"/>
              <w:rPr>
                <w:rFonts w:ascii="Times New Roman" w:hAnsi="Times New Roman" w:cs="Times New Roman"/>
                <w:b/>
                <w:bCs/>
                <w:sz w:val="24"/>
                <w:szCs w:val="24"/>
                <w:lang w:val="en-IN"/>
              </w:rPr>
            </w:pPr>
            <w:r>
              <w:rPr>
                <w:rFonts w:ascii="Times New Roman" w:hAnsi="Times New Roman" w:cs="Times New Roman"/>
                <w:b/>
                <w:bCs/>
                <w:sz w:val="24"/>
                <w:szCs w:val="24"/>
                <w:lang w:val="en-IN"/>
              </w:rPr>
              <w:t>1</w:t>
            </w:r>
          </w:p>
          <w:p>
            <w:pPr>
              <w:spacing w:after="0" w:line="276" w:lineRule="auto"/>
              <w:jc w:val="center"/>
              <w:rPr>
                <w:rFonts w:ascii="Times New Roman" w:hAnsi="Times New Roman" w:cs="Times New Roman"/>
                <w:b/>
                <w:bCs/>
                <w:sz w:val="24"/>
                <w:szCs w:val="24"/>
                <w:lang w:val="en-IN"/>
              </w:rPr>
            </w:pPr>
            <w:r>
              <w:rPr>
                <w:rFonts w:ascii="Times New Roman" w:hAnsi="Times New Roman" w:cs="Times New Roman"/>
                <w:b/>
                <w:bCs/>
                <w:sz w:val="24"/>
                <w:szCs w:val="24"/>
                <w:lang w:val="en-IN"/>
              </w:rPr>
              <w:t>0</w:t>
            </w:r>
          </w:p>
        </w:tc>
        <w:tc>
          <w:tcPr>
            <w:tcW w:w="658" w:type="dxa"/>
          </w:tcPr>
          <w:p>
            <w:pPr>
              <w:spacing w:after="0" w:line="276" w:lineRule="auto"/>
              <w:jc w:val="center"/>
              <w:rPr>
                <w:rFonts w:ascii="Times New Roman" w:hAnsi="Times New Roman" w:cs="Times New Roman"/>
                <w:b/>
                <w:bCs/>
                <w:sz w:val="24"/>
                <w:szCs w:val="24"/>
                <w:lang w:val="en-IN"/>
              </w:rPr>
            </w:pPr>
          </w:p>
          <w:p>
            <w:pPr>
              <w:spacing w:after="0" w:line="276" w:lineRule="auto"/>
              <w:jc w:val="center"/>
              <w:rPr>
                <w:rFonts w:ascii="Times New Roman" w:hAnsi="Times New Roman" w:cs="Times New Roman"/>
                <w:b/>
                <w:bCs/>
                <w:sz w:val="24"/>
                <w:szCs w:val="24"/>
                <w:lang w:val="en-IN"/>
              </w:rPr>
            </w:pPr>
            <w:r>
              <w:rPr>
                <w:rFonts w:ascii="Times New Roman" w:hAnsi="Times New Roman" w:cs="Times New Roman"/>
                <w:b/>
                <w:bCs/>
                <w:sz w:val="24"/>
                <w:szCs w:val="24"/>
                <w:lang w:val="en-IN"/>
              </w:rPr>
              <w:t>P</w:t>
            </w:r>
          </w:p>
          <w:p>
            <w:pPr>
              <w:spacing w:after="0" w:line="276" w:lineRule="auto"/>
              <w:jc w:val="center"/>
              <w:rPr>
                <w:rFonts w:ascii="Times New Roman" w:hAnsi="Times New Roman" w:cs="Times New Roman"/>
                <w:b/>
                <w:bCs/>
                <w:sz w:val="24"/>
                <w:szCs w:val="24"/>
                <w:lang w:val="en-IN"/>
              </w:rPr>
            </w:pPr>
            <w:r>
              <w:rPr>
                <w:rFonts w:ascii="Times New Roman" w:hAnsi="Times New Roman" w:cs="Times New Roman"/>
                <w:b/>
                <w:bCs/>
                <w:sz w:val="24"/>
                <w:szCs w:val="24"/>
                <w:lang w:val="en-IN"/>
              </w:rPr>
              <w:t>O</w:t>
            </w:r>
          </w:p>
          <w:p>
            <w:pPr>
              <w:spacing w:after="0" w:line="276" w:lineRule="auto"/>
              <w:jc w:val="center"/>
              <w:rPr>
                <w:rFonts w:ascii="Times New Roman" w:hAnsi="Times New Roman" w:cs="Times New Roman"/>
                <w:b/>
                <w:bCs/>
                <w:sz w:val="24"/>
                <w:szCs w:val="24"/>
                <w:lang w:val="en-IN"/>
              </w:rPr>
            </w:pPr>
            <w:r>
              <w:rPr>
                <w:rFonts w:ascii="Times New Roman" w:hAnsi="Times New Roman" w:cs="Times New Roman"/>
                <w:b/>
                <w:bCs/>
                <w:sz w:val="24"/>
                <w:szCs w:val="24"/>
                <w:lang w:val="en-IN"/>
              </w:rPr>
              <w:t>1</w:t>
            </w:r>
          </w:p>
          <w:p>
            <w:pPr>
              <w:spacing w:after="0" w:line="276" w:lineRule="auto"/>
              <w:jc w:val="center"/>
              <w:rPr>
                <w:rFonts w:ascii="Times New Roman" w:hAnsi="Times New Roman" w:cs="Times New Roman"/>
                <w:b/>
                <w:bCs/>
                <w:sz w:val="24"/>
                <w:szCs w:val="24"/>
                <w:lang w:val="en-IN"/>
              </w:rPr>
            </w:pPr>
            <w:r>
              <w:rPr>
                <w:rFonts w:ascii="Times New Roman" w:hAnsi="Times New Roman" w:cs="Times New Roman"/>
                <w:b/>
                <w:bCs/>
                <w:sz w:val="24"/>
                <w:szCs w:val="24"/>
                <w:lang w:val="en-IN"/>
              </w:rPr>
              <w:t>1</w:t>
            </w:r>
          </w:p>
        </w:tc>
        <w:tc>
          <w:tcPr>
            <w:tcW w:w="658" w:type="dxa"/>
          </w:tcPr>
          <w:p>
            <w:pPr>
              <w:spacing w:after="0" w:line="276" w:lineRule="auto"/>
              <w:jc w:val="center"/>
              <w:rPr>
                <w:rFonts w:ascii="Times New Roman" w:hAnsi="Times New Roman" w:cs="Times New Roman"/>
                <w:b/>
                <w:bCs/>
                <w:sz w:val="24"/>
                <w:szCs w:val="24"/>
                <w:lang w:val="en-IN"/>
              </w:rPr>
            </w:pPr>
          </w:p>
          <w:p>
            <w:pPr>
              <w:spacing w:after="0" w:line="276" w:lineRule="auto"/>
              <w:jc w:val="center"/>
              <w:rPr>
                <w:rFonts w:ascii="Times New Roman" w:hAnsi="Times New Roman" w:cs="Times New Roman"/>
                <w:b/>
                <w:bCs/>
                <w:sz w:val="24"/>
                <w:szCs w:val="24"/>
                <w:lang w:val="en-IN"/>
              </w:rPr>
            </w:pPr>
            <w:r>
              <w:rPr>
                <w:rFonts w:ascii="Times New Roman" w:hAnsi="Times New Roman" w:cs="Times New Roman"/>
                <w:b/>
                <w:bCs/>
                <w:sz w:val="24"/>
                <w:szCs w:val="24"/>
                <w:lang w:val="en-IN"/>
              </w:rPr>
              <w:t>P</w:t>
            </w:r>
          </w:p>
          <w:p>
            <w:pPr>
              <w:spacing w:after="0" w:line="276" w:lineRule="auto"/>
              <w:jc w:val="center"/>
              <w:rPr>
                <w:rFonts w:ascii="Times New Roman" w:hAnsi="Times New Roman" w:cs="Times New Roman"/>
                <w:b/>
                <w:bCs/>
                <w:sz w:val="24"/>
                <w:szCs w:val="24"/>
                <w:lang w:val="en-IN"/>
              </w:rPr>
            </w:pPr>
            <w:r>
              <w:rPr>
                <w:rFonts w:ascii="Times New Roman" w:hAnsi="Times New Roman" w:cs="Times New Roman"/>
                <w:b/>
                <w:bCs/>
                <w:sz w:val="24"/>
                <w:szCs w:val="24"/>
                <w:lang w:val="en-IN"/>
              </w:rPr>
              <w:t>O</w:t>
            </w:r>
          </w:p>
          <w:p>
            <w:pPr>
              <w:spacing w:after="0" w:line="276" w:lineRule="auto"/>
              <w:jc w:val="center"/>
              <w:rPr>
                <w:rFonts w:ascii="Times New Roman" w:hAnsi="Times New Roman" w:cs="Times New Roman"/>
                <w:b/>
                <w:bCs/>
                <w:sz w:val="24"/>
                <w:szCs w:val="24"/>
                <w:lang w:val="en-IN"/>
              </w:rPr>
            </w:pPr>
            <w:r>
              <w:rPr>
                <w:rFonts w:ascii="Times New Roman" w:hAnsi="Times New Roman" w:cs="Times New Roman"/>
                <w:b/>
                <w:bCs/>
                <w:sz w:val="24"/>
                <w:szCs w:val="24"/>
                <w:lang w:val="en-IN"/>
              </w:rPr>
              <w:t>1</w:t>
            </w:r>
          </w:p>
          <w:p>
            <w:pPr>
              <w:spacing w:after="0" w:line="276" w:lineRule="auto"/>
              <w:jc w:val="center"/>
              <w:rPr>
                <w:rFonts w:ascii="Times New Roman" w:hAnsi="Times New Roman" w:cs="Times New Roman"/>
                <w:b/>
                <w:bCs/>
                <w:sz w:val="24"/>
                <w:szCs w:val="24"/>
                <w:lang w:val="en-IN"/>
              </w:rPr>
            </w:pPr>
            <w:r>
              <w:rPr>
                <w:rFonts w:ascii="Times New Roman" w:hAnsi="Times New Roman" w:cs="Times New Roman"/>
                <w:b/>
                <w:bCs/>
                <w:sz w:val="24"/>
                <w:szCs w:val="24"/>
                <w:lang w:val="en-IN"/>
              </w:rPr>
              <w:t>2</w:t>
            </w:r>
          </w:p>
        </w:tc>
        <w:tc>
          <w:tcPr>
            <w:tcW w:w="658" w:type="dxa"/>
          </w:tcPr>
          <w:p>
            <w:pPr>
              <w:spacing w:after="0" w:line="276" w:lineRule="auto"/>
              <w:jc w:val="center"/>
              <w:rPr>
                <w:rFonts w:ascii="Times New Roman" w:hAnsi="Times New Roman" w:cs="Times New Roman"/>
                <w:b/>
                <w:bCs/>
                <w:sz w:val="24"/>
                <w:szCs w:val="24"/>
                <w:lang w:val="en-IN"/>
              </w:rPr>
            </w:pPr>
          </w:p>
          <w:p>
            <w:pPr>
              <w:spacing w:after="0" w:line="276" w:lineRule="auto"/>
              <w:jc w:val="center"/>
              <w:rPr>
                <w:rFonts w:ascii="Times New Roman" w:hAnsi="Times New Roman" w:cs="Times New Roman"/>
                <w:b/>
                <w:bCs/>
                <w:sz w:val="24"/>
                <w:szCs w:val="24"/>
                <w:lang w:val="en-IN"/>
              </w:rPr>
            </w:pPr>
            <w:r>
              <w:rPr>
                <w:rFonts w:ascii="Times New Roman" w:hAnsi="Times New Roman" w:cs="Times New Roman"/>
                <w:b/>
                <w:bCs/>
                <w:sz w:val="24"/>
                <w:szCs w:val="24"/>
                <w:lang w:val="en-IN"/>
              </w:rPr>
              <w:t>P</w:t>
            </w:r>
          </w:p>
          <w:p>
            <w:pPr>
              <w:spacing w:after="0" w:line="276" w:lineRule="auto"/>
              <w:jc w:val="center"/>
              <w:rPr>
                <w:rFonts w:ascii="Times New Roman" w:hAnsi="Times New Roman" w:cs="Times New Roman"/>
                <w:b/>
                <w:bCs/>
                <w:sz w:val="24"/>
                <w:szCs w:val="24"/>
                <w:lang w:val="en-IN"/>
              </w:rPr>
            </w:pPr>
            <w:r>
              <w:rPr>
                <w:rFonts w:ascii="Times New Roman" w:hAnsi="Times New Roman" w:cs="Times New Roman"/>
                <w:b/>
                <w:bCs/>
                <w:sz w:val="24"/>
                <w:szCs w:val="24"/>
                <w:lang w:val="en-IN"/>
              </w:rPr>
              <w:t>S</w:t>
            </w:r>
          </w:p>
          <w:p>
            <w:pPr>
              <w:spacing w:after="0" w:line="276" w:lineRule="auto"/>
              <w:jc w:val="center"/>
              <w:rPr>
                <w:rFonts w:ascii="Times New Roman" w:hAnsi="Times New Roman" w:cs="Times New Roman"/>
                <w:b/>
                <w:bCs/>
                <w:sz w:val="24"/>
                <w:szCs w:val="24"/>
                <w:lang w:val="en-IN"/>
              </w:rPr>
            </w:pPr>
            <w:r>
              <w:rPr>
                <w:rFonts w:ascii="Times New Roman" w:hAnsi="Times New Roman" w:cs="Times New Roman"/>
                <w:b/>
                <w:bCs/>
                <w:sz w:val="24"/>
                <w:szCs w:val="24"/>
                <w:lang w:val="en-IN"/>
              </w:rPr>
              <w:t>O</w:t>
            </w:r>
          </w:p>
          <w:p>
            <w:pPr>
              <w:spacing w:after="0" w:line="276" w:lineRule="auto"/>
              <w:jc w:val="center"/>
              <w:rPr>
                <w:rFonts w:ascii="Times New Roman" w:hAnsi="Times New Roman" w:cs="Times New Roman"/>
                <w:b/>
                <w:bCs/>
                <w:sz w:val="24"/>
                <w:szCs w:val="24"/>
                <w:lang w:val="en-IN"/>
              </w:rPr>
            </w:pPr>
            <w:r>
              <w:rPr>
                <w:rFonts w:ascii="Times New Roman" w:hAnsi="Times New Roman" w:cs="Times New Roman"/>
                <w:b/>
                <w:bCs/>
                <w:sz w:val="24"/>
                <w:szCs w:val="24"/>
                <w:lang w:val="en-IN"/>
              </w:rPr>
              <w:t>1</w:t>
            </w:r>
          </w:p>
        </w:tc>
        <w:tc>
          <w:tcPr>
            <w:tcW w:w="658" w:type="dxa"/>
          </w:tcPr>
          <w:p>
            <w:pPr>
              <w:spacing w:after="0" w:line="276" w:lineRule="auto"/>
              <w:jc w:val="center"/>
              <w:rPr>
                <w:rFonts w:ascii="Times New Roman" w:hAnsi="Times New Roman" w:cs="Times New Roman"/>
                <w:b/>
                <w:bCs/>
                <w:sz w:val="24"/>
                <w:szCs w:val="24"/>
                <w:lang w:val="en-IN"/>
              </w:rPr>
            </w:pPr>
          </w:p>
          <w:p>
            <w:pPr>
              <w:spacing w:after="0" w:line="276" w:lineRule="auto"/>
              <w:jc w:val="center"/>
              <w:rPr>
                <w:rFonts w:ascii="Times New Roman" w:hAnsi="Times New Roman" w:cs="Times New Roman"/>
                <w:b/>
                <w:bCs/>
                <w:sz w:val="24"/>
                <w:szCs w:val="24"/>
                <w:lang w:val="en-IN"/>
              </w:rPr>
            </w:pPr>
            <w:r>
              <w:rPr>
                <w:rFonts w:ascii="Times New Roman" w:hAnsi="Times New Roman" w:cs="Times New Roman"/>
                <w:b/>
                <w:bCs/>
                <w:sz w:val="24"/>
                <w:szCs w:val="24"/>
                <w:lang w:val="en-IN"/>
              </w:rPr>
              <w:t>P</w:t>
            </w:r>
          </w:p>
          <w:p>
            <w:pPr>
              <w:spacing w:after="0" w:line="276" w:lineRule="auto"/>
              <w:jc w:val="center"/>
              <w:rPr>
                <w:rFonts w:ascii="Times New Roman" w:hAnsi="Times New Roman" w:cs="Times New Roman"/>
                <w:b/>
                <w:bCs/>
                <w:sz w:val="24"/>
                <w:szCs w:val="24"/>
                <w:lang w:val="en-IN"/>
              </w:rPr>
            </w:pPr>
            <w:r>
              <w:rPr>
                <w:rFonts w:ascii="Times New Roman" w:hAnsi="Times New Roman" w:cs="Times New Roman"/>
                <w:b/>
                <w:bCs/>
                <w:sz w:val="24"/>
                <w:szCs w:val="24"/>
                <w:lang w:val="en-IN"/>
              </w:rPr>
              <w:t>S</w:t>
            </w:r>
          </w:p>
          <w:p>
            <w:pPr>
              <w:spacing w:after="0" w:line="276" w:lineRule="auto"/>
              <w:jc w:val="center"/>
              <w:rPr>
                <w:rFonts w:ascii="Times New Roman" w:hAnsi="Times New Roman" w:cs="Times New Roman"/>
                <w:b/>
                <w:bCs/>
                <w:sz w:val="24"/>
                <w:szCs w:val="24"/>
                <w:lang w:val="en-IN"/>
              </w:rPr>
            </w:pPr>
            <w:r>
              <w:rPr>
                <w:rFonts w:ascii="Times New Roman" w:hAnsi="Times New Roman" w:cs="Times New Roman"/>
                <w:b/>
                <w:bCs/>
                <w:sz w:val="24"/>
                <w:szCs w:val="24"/>
                <w:lang w:val="en-IN"/>
              </w:rPr>
              <w:t>O</w:t>
            </w:r>
          </w:p>
          <w:p>
            <w:pPr>
              <w:spacing w:after="0" w:line="276" w:lineRule="auto"/>
              <w:jc w:val="center"/>
              <w:rPr>
                <w:rFonts w:ascii="Times New Roman" w:hAnsi="Times New Roman" w:cs="Times New Roman"/>
                <w:b/>
                <w:bCs/>
                <w:sz w:val="24"/>
                <w:szCs w:val="24"/>
                <w:lang w:val="en-IN"/>
              </w:rPr>
            </w:pPr>
            <w:r>
              <w:rPr>
                <w:rFonts w:ascii="Times New Roman" w:hAnsi="Times New Roman" w:cs="Times New Roman"/>
                <w:b/>
                <w:bCs/>
                <w:sz w:val="24"/>
                <w:szCs w:val="24"/>
                <w:lang w:val="en-IN"/>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18" w:hRule="atLeast"/>
          <w:jc w:val="center"/>
        </w:trPr>
        <w:tc>
          <w:tcPr>
            <w:tcW w:w="1659" w:type="dxa"/>
          </w:tcPr>
          <w:p>
            <w:pPr>
              <w:spacing w:after="0" w:line="276" w:lineRule="auto"/>
              <w:jc w:val="both"/>
              <w:rPr>
                <w:rFonts w:hint="default" w:ascii="Times New Roman" w:hAnsi="Times New Roman" w:cs="Times New Roman"/>
                <w:sz w:val="24"/>
                <w:szCs w:val="24"/>
                <w:lang w:val="en-US"/>
              </w:rPr>
            </w:pPr>
          </w:p>
          <w:p>
            <w:pPr>
              <w:spacing w:after="0" w:line="276" w:lineRule="auto"/>
              <w:jc w:val="both"/>
              <w:rPr>
                <w:rFonts w:hint="default" w:ascii="Times New Roman" w:hAnsi="Times New Roman" w:cs="Times New Roman"/>
                <w:sz w:val="24"/>
                <w:szCs w:val="24"/>
                <w:lang w:val="en-US"/>
              </w:rPr>
            </w:pPr>
          </w:p>
          <w:p>
            <w:pPr>
              <w:spacing w:after="0" w:line="276"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ANT COLONY OPTIMIZATION</w:t>
            </w:r>
          </w:p>
        </w:tc>
        <w:tc>
          <w:tcPr>
            <w:tcW w:w="658" w:type="dxa"/>
          </w:tcPr>
          <w:p>
            <w:pPr>
              <w:spacing w:after="0" w:line="276" w:lineRule="auto"/>
              <w:jc w:val="center"/>
              <w:rPr>
                <w:rFonts w:ascii="Times New Roman" w:hAnsi="Times New Roman" w:cs="Times New Roman"/>
                <w:sz w:val="24"/>
                <w:szCs w:val="24"/>
                <w:lang w:val="en-IN"/>
              </w:rPr>
            </w:pPr>
          </w:p>
          <w:p>
            <w:pPr>
              <w:spacing w:after="0" w:line="276" w:lineRule="auto"/>
              <w:jc w:val="center"/>
              <w:rPr>
                <w:rFonts w:ascii="Times New Roman" w:hAnsi="Times New Roman" w:cs="Times New Roman"/>
                <w:sz w:val="24"/>
                <w:szCs w:val="24"/>
                <w:lang w:val="en-IN"/>
              </w:rPr>
            </w:pPr>
          </w:p>
          <w:p>
            <w:pPr>
              <w:spacing w:after="0" w:line="276" w:lineRule="auto"/>
              <w:jc w:val="center"/>
              <w:rPr>
                <w:rFonts w:ascii="Times New Roman" w:hAnsi="Times New Roman" w:cs="Times New Roman"/>
                <w:sz w:val="24"/>
                <w:szCs w:val="24"/>
                <w:lang w:val="en-IN"/>
              </w:rPr>
            </w:pPr>
            <w:r>
              <w:rPr>
                <w:rFonts w:ascii="Times New Roman" w:hAnsi="Times New Roman" w:cs="Times New Roman"/>
                <w:sz w:val="24"/>
                <w:szCs w:val="24"/>
                <w:lang w:val="en-IN"/>
              </w:rPr>
              <w:t>3</w:t>
            </w:r>
          </w:p>
        </w:tc>
        <w:tc>
          <w:tcPr>
            <w:tcW w:w="657" w:type="dxa"/>
          </w:tcPr>
          <w:p>
            <w:pPr>
              <w:spacing w:after="0" w:line="276" w:lineRule="auto"/>
              <w:jc w:val="center"/>
              <w:rPr>
                <w:rFonts w:ascii="Times New Roman" w:hAnsi="Times New Roman" w:cs="Times New Roman"/>
                <w:sz w:val="24"/>
                <w:szCs w:val="24"/>
                <w:lang w:val="en-IN"/>
              </w:rPr>
            </w:pPr>
          </w:p>
          <w:p>
            <w:pPr>
              <w:spacing w:after="0" w:line="276" w:lineRule="auto"/>
              <w:jc w:val="center"/>
              <w:rPr>
                <w:rFonts w:ascii="Times New Roman" w:hAnsi="Times New Roman" w:cs="Times New Roman"/>
                <w:sz w:val="24"/>
                <w:szCs w:val="24"/>
                <w:lang w:val="en-IN"/>
              </w:rPr>
            </w:pPr>
          </w:p>
          <w:p>
            <w:pPr>
              <w:spacing w:after="0" w:line="276" w:lineRule="auto"/>
              <w:jc w:val="center"/>
              <w:rPr>
                <w:rFonts w:ascii="Times New Roman" w:hAnsi="Times New Roman" w:cs="Times New Roman"/>
                <w:sz w:val="24"/>
                <w:szCs w:val="24"/>
                <w:lang w:val="en-IN"/>
              </w:rPr>
            </w:pPr>
            <w:r>
              <w:rPr>
                <w:rFonts w:ascii="Times New Roman" w:hAnsi="Times New Roman" w:cs="Times New Roman"/>
                <w:sz w:val="24"/>
                <w:szCs w:val="24"/>
                <w:lang w:val="en-IN"/>
              </w:rPr>
              <w:t>3</w:t>
            </w:r>
          </w:p>
        </w:tc>
        <w:tc>
          <w:tcPr>
            <w:tcW w:w="657" w:type="dxa"/>
          </w:tcPr>
          <w:p>
            <w:pPr>
              <w:spacing w:after="0" w:line="276" w:lineRule="auto"/>
              <w:jc w:val="center"/>
              <w:rPr>
                <w:rFonts w:ascii="Times New Roman" w:hAnsi="Times New Roman" w:cs="Times New Roman"/>
                <w:sz w:val="24"/>
                <w:szCs w:val="24"/>
                <w:lang w:val="en-IN"/>
              </w:rPr>
            </w:pPr>
          </w:p>
          <w:p>
            <w:pPr>
              <w:spacing w:after="0" w:line="276" w:lineRule="auto"/>
              <w:jc w:val="center"/>
              <w:rPr>
                <w:rFonts w:ascii="Times New Roman" w:hAnsi="Times New Roman" w:cs="Times New Roman"/>
                <w:sz w:val="24"/>
                <w:szCs w:val="24"/>
                <w:lang w:val="en-IN"/>
              </w:rPr>
            </w:pPr>
          </w:p>
          <w:p>
            <w:pPr>
              <w:spacing w:after="0" w:line="276" w:lineRule="auto"/>
              <w:jc w:val="center"/>
              <w:rPr>
                <w:rFonts w:ascii="Times New Roman" w:hAnsi="Times New Roman" w:cs="Times New Roman"/>
                <w:sz w:val="24"/>
                <w:szCs w:val="24"/>
                <w:lang w:val="en-IN"/>
              </w:rPr>
            </w:pPr>
            <w:r>
              <w:rPr>
                <w:rFonts w:ascii="Times New Roman" w:hAnsi="Times New Roman" w:cs="Times New Roman"/>
                <w:sz w:val="24"/>
                <w:szCs w:val="24"/>
                <w:lang w:val="en-IN"/>
              </w:rPr>
              <w:t>3</w:t>
            </w:r>
          </w:p>
        </w:tc>
        <w:tc>
          <w:tcPr>
            <w:tcW w:w="657" w:type="dxa"/>
          </w:tcPr>
          <w:p>
            <w:pPr>
              <w:spacing w:after="0" w:line="276" w:lineRule="auto"/>
              <w:jc w:val="center"/>
              <w:rPr>
                <w:rFonts w:ascii="Times New Roman" w:hAnsi="Times New Roman" w:cs="Times New Roman"/>
                <w:sz w:val="24"/>
                <w:szCs w:val="24"/>
                <w:lang w:val="en-IN"/>
              </w:rPr>
            </w:pPr>
          </w:p>
          <w:p>
            <w:pPr>
              <w:spacing w:after="0" w:line="276" w:lineRule="auto"/>
              <w:jc w:val="center"/>
              <w:rPr>
                <w:rFonts w:ascii="Times New Roman" w:hAnsi="Times New Roman" w:cs="Times New Roman"/>
                <w:sz w:val="24"/>
                <w:szCs w:val="24"/>
                <w:lang w:val="en-IN"/>
              </w:rPr>
            </w:pPr>
          </w:p>
          <w:p>
            <w:pPr>
              <w:spacing w:after="0" w:line="276" w:lineRule="auto"/>
              <w:jc w:val="center"/>
              <w:rPr>
                <w:rFonts w:ascii="Times New Roman" w:hAnsi="Times New Roman" w:cs="Times New Roman"/>
                <w:sz w:val="24"/>
                <w:szCs w:val="24"/>
                <w:lang w:val="en-IN"/>
              </w:rPr>
            </w:pPr>
            <w:r>
              <w:rPr>
                <w:rFonts w:ascii="Times New Roman" w:hAnsi="Times New Roman" w:cs="Times New Roman"/>
                <w:sz w:val="24"/>
                <w:szCs w:val="24"/>
                <w:lang w:val="en-IN"/>
              </w:rPr>
              <w:t>3</w:t>
            </w:r>
          </w:p>
        </w:tc>
        <w:tc>
          <w:tcPr>
            <w:tcW w:w="657" w:type="dxa"/>
          </w:tcPr>
          <w:p>
            <w:pPr>
              <w:spacing w:after="0" w:line="276" w:lineRule="auto"/>
              <w:jc w:val="center"/>
              <w:rPr>
                <w:rFonts w:ascii="Times New Roman" w:hAnsi="Times New Roman" w:cs="Times New Roman"/>
                <w:sz w:val="24"/>
                <w:szCs w:val="24"/>
                <w:lang w:val="en-IN"/>
              </w:rPr>
            </w:pPr>
          </w:p>
          <w:p>
            <w:pPr>
              <w:spacing w:after="0" w:line="276" w:lineRule="auto"/>
              <w:jc w:val="center"/>
              <w:rPr>
                <w:rFonts w:ascii="Times New Roman" w:hAnsi="Times New Roman" w:cs="Times New Roman"/>
                <w:sz w:val="24"/>
                <w:szCs w:val="24"/>
                <w:lang w:val="en-IN"/>
              </w:rPr>
            </w:pPr>
          </w:p>
          <w:p>
            <w:pPr>
              <w:spacing w:after="0" w:line="276" w:lineRule="auto"/>
              <w:jc w:val="center"/>
              <w:rPr>
                <w:rFonts w:ascii="Times New Roman" w:hAnsi="Times New Roman" w:cs="Times New Roman"/>
                <w:sz w:val="24"/>
                <w:szCs w:val="24"/>
                <w:lang w:val="en-IN"/>
              </w:rPr>
            </w:pPr>
            <w:r>
              <w:rPr>
                <w:rFonts w:ascii="Times New Roman" w:hAnsi="Times New Roman" w:cs="Times New Roman"/>
                <w:sz w:val="24"/>
                <w:szCs w:val="24"/>
                <w:lang w:val="en-IN"/>
              </w:rPr>
              <w:t>3</w:t>
            </w:r>
          </w:p>
        </w:tc>
        <w:tc>
          <w:tcPr>
            <w:tcW w:w="658" w:type="dxa"/>
          </w:tcPr>
          <w:p>
            <w:pPr>
              <w:spacing w:after="0" w:line="276" w:lineRule="auto"/>
              <w:jc w:val="center"/>
              <w:rPr>
                <w:rFonts w:ascii="Times New Roman" w:hAnsi="Times New Roman" w:cs="Times New Roman"/>
                <w:sz w:val="24"/>
                <w:szCs w:val="24"/>
                <w:lang w:val="en-IN"/>
              </w:rPr>
            </w:pPr>
          </w:p>
          <w:p>
            <w:pPr>
              <w:spacing w:after="0" w:line="276" w:lineRule="auto"/>
              <w:rPr>
                <w:rFonts w:ascii="Times New Roman" w:hAnsi="Times New Roman" w:cs="Times New Roman"/>
                <w:sz w:val="24"/>
                <w:szCs w:val="24"/>
                <w:lang w:val="en-IN"/>
              </w:rPr>
            </w:pPr>
          </w:p>
          <w:p>
            <w:pPr>
              <w:spacing w:after="0" w:line="276" w:lineRule="auto"/>
              <w:jc w:val="center"/>
              <w:rPr>
                <w:rFonts w:ascii="Times New Roman" w:hAnsi="Times New Roman" w:cs="Times New Roman"/>
                <w:sz w:val="24"/>
                <w:szCs w:val="24"/>
                <w:lang w:val="en-IN"/>
              </w:rPr>
            </w:pPr>
            <w:r>
              <w:rPr>
                <w:rFonts w:ascii="Times New Roman" w:hAnsi="Times New Roman" w:cs="Times New Roman"/>
                <w:sz w:val="24"/>
                <w:szCs w:val="24"/>
                <w:lang w:val="en-IN"/>
              </w:rPr>
              <w:t>1</w:t>
            </w:r>
          </w:p>
        </w:tc>
        <w:tc>
          <w:tcPr>
            <w:tcW w:w="658" w:type="dxa"/>
          </w:tcPr>
          <w:p>
            <w:pPr>
              <w:spacing w:after="0" w:line="276" w:lineRule="auto"/>
              <w:jc w:val="center"/>
              <w:rPr>
                <w:rFonts w:ascii="Times New Roman" w:hAnsi="Times New Roman" w:cs="Times New Roman"/>
                <w:sz w:val="24"/>
                <w:szCs w:val="24"/>
                <w:lang w:val="en-IN"/>
              </w:rPr>
            </w:pPr>
          </w:p>
          <w:p>
            <w:pPr>
              <w:spacing w:after="0" w:line="276" w:lineRule="auto"/>
              <w:jc w:val="center"/>
              <w:rPr>
                <w:rFonts w:ascii="Times New Roman" w:hAnsi="Times New Roman" w:cs="Times New Roman"/>
                <w:sz w:val="24"/>
                <w:szCs w:val="24"/>
                <w:lang w:val="en-IN"/>
              </w:rPr>
            </w:pPr>
          </w:p>
          <w:p>
            <w:pPr>
              <w:spacing w:after="0" w:line="276" w:lineRule="auto"/>
              <w:jc w:val="center"/>
              <w:rPr>
                <w:rFonts w:ascii="Times New Roman" w:hAnsi="Times New Roman" w:cs="Times New Roman"/>
                <w:sz w:val="24"/>
                <w:szCs w:val="24"/>
                <w:lang w:val="en-IN"/>
              </w:rPr>
            </w:pPr>
            <w:r>
              <w:rPr>
                <w:rFonts w:ascii="Times New Roman" w:hAnsi="Times New Roman" w:cs="Times New Roman"/>
                <w:sz w:val="24"/>
                <w:szCs w:val="24"/>
                <w:lang w:val="en-IN"/>
              </w:rPr>
              <w:t>3</w:t>
            </w:r>
          </w:p>
        </w:tc>
        <w:tc>
          <w:tcPr>
            <w:tcW w:w="658" w:type="dxa"/>
          </w:tcPr>
          <w:p>
            <w:pPr>
              <w:spacing w:after="0" w:line="276" w:lineRule="auto"/>
              <w:jc w:val="center"/>
              <w:rPr>
                <w:rFonts w:ascii="Times New Roman" w:hAnsi="Times New Roman" w:cs="Times New Roman"/>
                <w:sz w:val="24"/>
                <w:szCs w:val="24"/>
                <w:lang w:val="en-IN"/>
              </w:rPr>
            </w:pPr>
          </w:p>
          <w:p>
            <w:pPr>
              <w:spacing w:after="0" w:line="276" w:lineRule="auto"/>
              <w:jc w:val="center"/>
              <w:rPr>
                <w:rFonts w:ascii="Times New Roman" w:hAnsi="Times New Roman" w:cs="Times New Roman"/>
                <w:sz w:val="24"/>
                <w:szCs w:val="24"/>
                <w:lang w:val="en-IN"/>
              </w:rPr>
            </w:pPr>
          </w:p>
          <w:p>
            <w:pPr>
              <w:spacing w:after="0" w:line="276" w:lineRule="auto"/>
              <w:jc w:val="center"/>
              <w:rPr>
                <w:rFonts w:ascii="Times New Roman" w:hAnsi="Times New Roman" w:cs="Times New Roman"/>
                <w:sz w:val="24"/>
                <w:szCs w:val="24"/>
                <w:lang w:val="en-IN"/>
              </w:rPr>
            </w:pPr>
            <w:r>
              <w:rPr>
                <w:rFonts w:ascii="Times New Roman" w:hAnsi="Times New Roman" w:cs="Times New Roman"/>
                <w:sz w:val="24"/>
                <w:szCs w:val="24"/>
                <w:lang w:val="en-IN"/>
              </w:rPr>
              <w:t>1</w:t>
            </w:r>
          </w:p>
        </w:tc>
        <w:tc>
          <w:tcPr>
            <w:tcW w:w="658" w:type="dxa"/>
          </w:tcPr>
          <w:p>
            <w:pPr>
              <w:spacing w:after="0" w:line="276" w:lineRule="auto"/>
              <w:jc w:val="center"/>
              <w:rPr>
                <w:rFonts w:ascii="Times New Roman" w:hAnsi="Times New Roman" w:cs="Times New Roman"/>
                <w:sz w:val="24"/>
                <w:szCs w:val="24"/>
                <w:lang w:val="en-IN"/>
              </w:rPr>
            </w:pPr>
          </w:p>
          <w:p>
            <w:pPr>
              <w:spacing w:after="0" w:line="276" w:lineRule="auto"/>
              <w:jc w:val="center"/>
              <w:rPr>
                <w:rFonts w:ascii="Times New Roman" w:hAnsi="Times New Roman" w:cs="Times New Roman"/>
                <w:sz w:val="24"/>
                <w:szCs w:val="24"/>
                <w:lang w:val="en-IN"/>
              </w:rPr>
            </w:pPr>
          </w:p>
          <w:p>
            <w:pPr>
              <w:spacing w:after="0" w:line="276" w:lineRule="auto"/>
              <w:jc w:val="center"/>
              <w:rPr>
                <w:rFonts w:ascii="Times New Roman" w:hAnsi="Times New Roman" w:cs="Times New Roman"/>
                <w:sz w:val="24"/>
                <w:szCs w:val="24"/>
                <w:lang w:val="en-IN"/>
              </w:rPr>
            </w:pPr>
            <w:r>
              <w:rPr>
                <w:rFonts w:ascii="Times New Roman" w:hAnsi="Times New Roman" w:cs="Times New Roman"/>
                <w:sz w:val="24"/>
                <w:szCs w:val="24"/>
                <w:lang w:val="en-IN"/>
              </w:rPr>
              <w:t>3</w:t>
            </w:r>
          </w:p>
        </w:tc>
        <w:tc>
          <w:tcPr>
            <w:tcW w:w="658" w:type="dxa"/>
          </w:tcPr>
          <w:p>
            <w:pPr>
              <w:spacing w:after="0" w:line="276" w:lineRule="auto"/>
              <w:jc w:val="center"/>
              <w:rPr>
                <w:rFonts w:ascii="Times New Roman" w:hAnsi="Times New Roman" w:cs="Times New Roman"/>
                <w:sz w:val="24"/>
                <w:szCs w:val="24"/>
                <w:lang w:val="en-IN"/>
              </w:rPr>
            </w:pPr>
          </w:p>
          <w:p>
            <w:pPr>
              <w:spacing w:after="0" w:line="276" w:lineRule="auto"/>
              <w:jc w:val="center"/>
              <w:rPr>
                <w:rFonts w:ascii="Times New Roman" w:hAnsi="Times New Roman" w:cs="Times New Roman"/>
                <w:sz w:val="24"/>
                <w:szCs w:val="24"/>
                <w:lang w:val="en-IN"/>
              </w:rPr>
            </w:pPr>
          </w:p>
          <w:p>
            <w:pPr>
              <w:spacing w:after="0" w:line="276" w:lineRule="auto"/>
              <w:jc w:val="center"/>
              <w:rPr>
                <w:rFonts w:ascii="Times New Roman" w:hAnsi="Times New Roman" w:cs="Times New Roman"/>
                <w:sz w:val="24"/>
                <w:szCs w:val="24"/>
                <w:lang w:val="en-IN"/>
              </w:rPr>
            </w:pPr>
            <w:r>
              <w:rPr>
                <w:rFonts w:ascii="Times New Roman" w:hAnsi="Times New Roman" w:cs="Times New Roman"/>
                <w:sz w:val="24"/>
                <w:szCs w:val="24"/>
                <w:lang w:val="en-IN"/>
              </w:rPr>
              <w:t>3</w:t>
            </w:r>
          </w:p>
        </w:tc>
        <w:tc>
          <w:tcPr>
            <w:tcW w:w="658" w:type="dxa"/>
          </w:tcPr>
          <w:p>
            <w:pPr>
              <w:spacing w:after="0" w:line="276" w:lineRule="auto"/>
              <w:jc w:val="center"/>
              <w:rPr>
                <w:rFonts w:ascii="Times New Roman" w:hAnsi="Times New Roman" w:cs="Times New Roman"/>
                <w:sz w:val="24"/>
                <w:szCs w:val="24"/>
                <w:lang w:val="en-IN"/>
              </w:rPr>
            </w:pPr>
          </w:p>
          <w:p>
            <w:pPr>
              <w:spacing w:after="0" w:line="276" w:lineRule="auto"/>
              <w:jc w:val="center"/>
              <w:rPr>
                <w:rFonts w:ascii="Times New Roman" w:hAnsi="Times New Roman" w:cs="Times New Roman"/>
                <w:sz w:val="24"/>
                <w:szCs w:val="24"/>
                <w:lang w:val="en-IN"/>
              </w:rPr>
            </w:pPr>
          </w:p>
          <w:p>
            <w:pPr>
              <w:spacing w:after="0" w:line="276" w:lineRule="auto"/>
              <w:jc w:val="center"/>
              <w:rPr>
                <w:rFonts w:ascii="Times New Roman" w:hAnsi="Times New Roman" w:cs="Times New Roman"/>
                <w:sz w:val="24"/>
                <w:szCs w:val="24"/>
                <w:lang w:val="en-IN"/>
              </w:rPr>
            </w:pPr>
            <w:r>
              <w:rPr>
                <w:rFonts w:ascii="Times New Roman" w:hAnsi="Times New Roman" w:cs="Times New Roman"/>
                <w:sz w:val="24"/>
                <w:szCs w:val="24"/>
                <w:lang w:val="en-IN"/>
              </w:rPr>
              <w:t>3</w:t>
            </w:r>
          </w:p>
        </w:tc>
        <w:tc>
          <w:tcPr>
            <w:tcW w:w="658" w:type="dxa"/>
          </w:tcPr>
          <w:p>
            <w:pPr>
              <w:spacing w:after="0" w:line="276" w:lineRule="auto"/>
              <w:jc w:val="center"/>
              <w:rPr>
                <w:rFonts w:ascii="Times New Roman" w:hAnsi="Times New Roman" w:cs="Times New Roman"/>
                <w:sz w:val="24"/>
                <w:szCs w:val="24"/>
                <w:lang w:val="en-IN"/>
              </w:rPr>
            </w:pPr>
          </w:p>
          <w:p>
            <w:pPr>
              <w:spacing w:after="0" w:line="276" w:lineRule="auto"/>
              <w:jc w:val="center"/>
              <w:rPr>
                <w:rFonts w:ascii="Times New Roman" w:hAnsi="Times New Roman" w:cs="Times New Roman"/>
                <w:sz w:val="24"/>
                <w:szCs w:val="24"/>
                <w:lang w:val="en-IN"/>
              </w:rPr>
            </w:pPr>
          </w:p>
          <w:p>
            <w:pPr>
              <w:spacing w:after="0" w:line="276" w:lineRule="auto"/>
              <w:jc w:val="center"/>
              <w:rPr>
                <w:rFonts w:ascii="Times New Roman" w:hAnsi="Times New Roman" w:cs="Times New Roman"/>
                <w:sz w:val="24"/>
                <w:szCs w:val="24"/>
                <w:lang w:val="en-IN"/>
              </w:rPr>
            </w:pPr>
            <w:r>
              <w:rPr>
                <w:rFonts w:ascii="Times New Roman" w:hAnsi="Times New Roman" w:cs="Times New Roman"/>
                <w:sz w:val="24"/>
                <w:szCs w:val="24"/>
                <w:lang w:val="en-IN"/>
              </w:rPr>
              <w:t>3</w:t>
            </w:r>
          </w:p>
        </w:tc>
        <w:tc>
          <w:tcPr>
            <w:tcW w:w="658" w:type="dxa"/>
          </w:tcPr>
          <w:p>
            <w:pPr>
              <w:spacing w:after="0" w:line="276" w:lineRule="auto"/>
              <w:jc w:val="center"/>
              <w:rPr>
                <w:rFonts w:ascii="Times New Roman" w:hAnsi="Times New Roman" w:cs="Times New Roman"/>
                <w:sz w:val="24"/>
                <w:szCs w:val="24"/>
                <w:lang w:val="en-IN"/>
              </w:rPr>
            </w:pPr>
          </w:p>
          <w:p>
            <w:pPr>
              <w:spacing w:after="0" w:line="276" w:lineRule="auto"/>
              <w:jc w:val="center"/>
              <w:rPr>
                <w:rFonts w:ascii="Times New Roman" w:hAnsi="Times New Roman" w:cs="Times New Roman"/>
                <w:sz w:val="24"/>
                <w:szCs w:val="24"/>
                <w:lang w:val="en-IN"/>
              </w:rPr>
            </w:pPr>
          </w:p>
          <w:p>
            <w:pPr>
              <w:spacing w:after="0" w:line="276" w:lineRule="auto"/>
              <w:jc w:val="center"/>
              <w:rPr>
                <w:rFonts w:ascii="Times New Roman" w:hAnsi="Times New Roman" w:cs="Times New Roman"/>
                <w:sz w:val="24"/>
                <w:szCs w:val="24"/>
                <w:lang w:val="en-IN"/>
              </w:rPr>
            </w:pPr>
            <w:r>
              <w:rPr>
                <w:rFonts w:ascii="Times New Roman" w:hAnsi="Times New Roman" w:cs="Times New Roman"/>
                <w:sz w:val="24"/>
                <w:szCs w:val="24"/>
                <w:lang w:val="en-IN"/>
              </w:rPr>
              <w:t>3</w:t>
            </w:r>
          </w:p>
        </w:tc>
        <w:tc>
          <w:tcPr>
            <w:tcW w:w="658" w:type="dxa"/>
          </w:tcPr>
          <w:p>
            <w:pPr>
              <w:spacing w:after="0" w:line="276" w:lineRule="auto"/>
              <w:jc w:val="center"/>
              <w:rPr>
                <w:rFonts w:ascii="Times New Roman" w:hAnsi="Times New Roman" w:cs="Times New Roman"/>
                <w:sz w:val="24"/>
                <w:szCs w:val="24"/>
                <w:lang w:val="en-IN"/>
              </w:rPr>
            </w:pPr>
          </w:p>
          <w:p>
            <w:pPr>
              <w:spacing w:after="0" w:line="276" w:lineRule="auto"/>
              <w:jc w:val="center"/>
              <w:rPr>
                <w:rFonts w:ascii="Times New Roman" w:hAnsi="Times New Roman" w:cs="Times New Roman"/>
                <w:sz w:val="24"/>
                <w:szCs w:val="24"/>
                <w:lang w:val="en-IN"/>
              </w:rPr>
            </w:pPr>
          </w:p>
          <w:p>
            <w:pPr>
              <w:spacing w:after="0" w:line="276" w:lineRule="auto"/>
              <w:jc w:val="center"/>
              <w:rPr>
                <w:rFonts w:ascii="Times New Roman" w:hAnsi="Times New Roman" w:cs="Times New Roman"/>
                <w:sz w:val="24"/>
                <w:szCs w:val="24"/>
                <w:lang w:val="en-IN"/>
              </w:rPr>
            </w:pPr>
            <w:r>
              <w:rPr>
                <w:rFonts w:ascii="Times New Roman" w:hAnsi="Times New Roman" w:cs="Times New Roman"/>
                <w:sz w:val="24"/>
                <w:szCs w:val="24"/>
                <w:lang w:val="en-IN"/>
              </w:rPr>
              <w:t>3</w:t>
            </w:r>
          </w:p>
        </w:tc>
      </w:tr>
    </w:tbl>
    <w:p>
      <w:pPr>
        <w:spacing w:before="79"/>
        <w:ind w:right="0"/>
        <w:jc w:val="left"/>
        <w:rPr>
          <w:rFonts w:ascii="Times New Roman" w:hAnsi="Times New Roman" w:cs="Times New Roman"/>
          <w:b/>
          <w:bCs/>
          <w:sz w:val="28"/>
          <w:szCs w:val="28"/>
        </w:rPr>
      </w:pPr>
    </w:p>
    <w:p>
      <w:pPr>
        <w:spacing w:before="79"/>
        <w:ind w:left="2961" w:right="0" w:firstLine="0"/>
        <w:jc w:val="left"/>
        <w:rPr>
          <w:rFonts w:ascii="DejaVu Sans"/>
          <w:b/>
          <w:sz w:val="22"/>
        </w:rPr>
      </w:pPr>
    </w:p>
    <w:p>
      <w:pPr>
        <w:spacing w:before="79"/>
        <w:ind w:left="2961" w:right="0" w:firstLine="0"/>
        <w:jc w:val="left"/>
        <w:rPr>
          <w:rFonts w:ascii="DejaVu Sans"/>
          <w:b/>
          <w:sz w:val="22"/>
        </w:rPr>
      </w:pPr>
    </w:p>
    <w:p>
      <w:pPr>
        <w:spacing w:before="79"/>
        <w:ind w:left="2961" w:right="0" w:firstLine="0"/>
        <w:jc w:val="left"/>
        <w:rPr>
          <w:rFonts w:ascii="DejaVu Sans"/>
          <w:b/>
          <w:sz w:val="22"/>
        </w:rPr>
      </w:pPr>
    </w:p>
    <w:p>
      <w:pPr>
        <w:spacing w:before="79"/>
        <w:ind w:left="2961" w:right="0" w:firstLine="0"/>
        <w:jc w:val="left"/>
        <w:rPr>
          <w:rFonts w:ascii="DejaVu Sans"/>
          <w:b/>
          <w:sz w:val="22"/>
        </w:rPr>
      </w:pPr>
    </w:p>
    <w:p>
      <w:pPr>
        <w:spacing w:before="79"/>
        <w:ind w:left="2961" w:right="0" w:firstLine="0"/>
        <w:jc w:val="left"/>
        <w:rPr>
          <w:rFonts w:ascii="DejaVu Sans"/>
          <w:b/>
          <w:sz w:val="22"/>
        </w:rPr>
      </w:pPr>
    </w:p>
    <w:p>
      <w:pPr>
        <w:spacing w:before="79"/>
        <w:ind w:right="0"/>
        <w:jc w:val="center"/>
        <w:rPr>
          <w:rFonts w:hint="default" w:ascii="Times New Roman" w:hAnsi="Times New Roman" w:cs="Times New Roman"/>
          <w:b/>
          <w:sz w:val="28"/>
          <w:szCs w:val="28"/>
        </w:rPr>
      </w:pPr>
      <w:r>
        <w:rPr>
          <w:rFonts w:hint="default" w:cs="Times New Roman"/>
          <w:b/>
          <w:sz w:val="28"/>
          <w:szCs w:val="28"/>
          <w:lang w:val="en-IN"/>
        </w:rPr>
        <w:t xml:space="preserve">TABLE OF </w:t>
      </w:r>
      <w:r>
        <w:rPr>
          <w:rFonts w:hint="default" w:ascii="Times New Roman" w:hAnsi="Times New Roman" w:cs="Times New Roman"/>
          <w:b/>
          <w:sz w:val="28"/>
          <w:szCs w:val="28"/>
        </w:rPr>
        <w:t>CONTENTS</w:t>
      </w:r>
    </w:p>
    <w:p>
      <w:pPr>
        <w:spacing w:before="79"/>
        <w:ind w:right="0"/>
        <w:jc w:val="center"/>
        <w:rPr>
          <w:rFonts w:hint="default" w:ascii="Times New Roman" w:hAnsi="Times New Roman" w:cs="Times New Roman"/>
          <w:b/>
          <w:sz w:val="22"/>
        </w:rPr>
      </w:pPr>
    </w:p>
    <w:p>
      <w:pPr>
        <w:pStyle w:val="17"/>
        <w:numPr>
          <w:ilvl w:val="0"/>
          <w:numId w:val="2"/>
        </w:numPr>
        <w:spacing w:after="200" w:line="360" w:lineRule="auto"/>
        <w:rPr>
          <w:rFonts w:ascii="Times New Roman" w:hAnsi="Times New Roman" w:cs="Times New Roman"/>
          <w:b/>
          <w:sz w:val="28"/>
          <w:szCs w:val="28"/>
        </w:rPr>
      </w:pPr>
      <w:r>
        <w:rPr>
          <w:rFonts w:ascii="Times New Roman" w:hAnsi="Times New Roman" w:cs="Times New Roman"/>
          <w:b/>
          <w:sz w:val="28"/>
          <w:szCs w:val="28"/>
        </w:rPr>
        <w:t xml:space="preserve">INTRODUCTION  </w:t>
      </w:r>
    </w:p>
    <w:p>
      <w:pPr>
        <w:pStyle w:val="17"/>
        <w:numPr>
          <w:ilvl w:val="1"/>
          <w:numId w:val="2"/>
        </w:numPr>
        <w:spacing w:after="200" w:line="360" w:lineRule="auto"/>
        <w:rPr>
          <w:rFonts w:ascii="Times New Roman" w:hAnsi="Times New Roman" w:cs="Times New Roman"/>
          <w:sz w:val="24"/>
          <w:szCs w:val="24"/>
        </w:rPr>
      </w:pPr>
      <w:r>
        <w:rPr>
          <w:rFonts w:hint="default" w:ascii="Times New Roman" w:hAnsi="Times New Roman" w:cs="Times New Roman"/>
          <w:sz w:val="24"/>
          <w:szCs w:val="24"/>
          <w:lang w:val="en-US"/>
        </w:rPr>
        <w:t>Swarm Intelligence</w:t>
      </w:r>
    </w:p>
    <w:p>
      <w:pPr>
        <w:pStyle w:val="17"/>
        <w:numPr>
          <w:ilvl w:val="1"/>
          <w:numId w:val="2"/>
        </w:numPr>
        <w:spacing w:after="200" w:line="360" w:lineRule="auto"/>
        <w:rPr>
          <w:rFonts w:ascii="Times New Roman" w:hAnsi="Times New Roman" w:cs="Times New Roman"/>
          <w:sz w:val="24"/>
          <w:szCs w:val="24"/>
        </w:rPr>
      </w:pPr>
      <w:r>
        <w:rPr>
          <w:rFonts w:hint="default" w:ascii="Times New Roman" w:hAnsi="Times New Roman" w:cs="Times New Roman"/>
          <w:sz w:val="24"/>
          <w:szCs w:val="24"/>
          <w:lang w:val="en-US"/>
        </w:rPr>
        <w:t>Ant Colony</w:t>
      </w:r>
    </w:p>
    <w:p>
      <w:pPr>
        <w:pStyle w:val="17"/>
        <w:numPr>
          <w:ilvl w:val="1"/>
          <w:numId w:val="2"/>
        </w:numPr>
        <w:spacing w:after="200" w:line="360" w:lineRule="auto"/>
        <w:rPr>
          <w:rFonts w:ascii="Times New Roman" w:hAnsi="Times New Roman" w:cs="Times New Roman"/>
          <w:sz w:val="28"/>
          <w:szCs w:val="28"/>
        </w:rPr>
      </w:pPr>
      <w:r>
        <w:rPr>
          <w:rFonts w:hint="default" w:ascii="Times New Roman" w:hAnsi="Times New Roman" w:cs="Times New Roman"/>
          <w:sz w:val="24"/>
          <w:szCs w:val="24"/>
          <w:lang w:val="en-US"/>
        </w:rPr>
        <w:t>Real Ant Behaviour</w:t>
      </w:r>
    </w:p>
    <w:p>
      <w:pPr>
        <w:pStyle w:val="17"/>
        <w:numPr>
          <w:ilvl w:val="0"/>
          <w:numId w:val="2"/>
        </w:numPr>
        <w:spacing w:after="200" w:line="360" w:lineRule="auto"/>
        <w:rPr>
          <w:rFonts w:ascii="Times New Roman" w:hAnsi="Times New Roman" w:cs="Times New Roman"/>
          <w:b/>
          <w:sz w:val="28"/>
          <w:szCs w:val="28"/>
        </w:rPr>
      </w:pPr>
      <w:r>
        <w:rPr>
          <w:rFonts w:hint="default" w:ascii="Times New Roman" w:hAnsi="Times New Roman" w:cs="Times New Roman"/>
          <w:b/>
          <w:sz w:val="28"/>
          <w:szCs w:val="28"/>
          <w:lang w:val="en-US"/>
        </w:rPr>
        <w:t>ANT COLONY OPTIMIZATION</w:t>
      </w:r>
    </w:p>
    <w:p>
      <w:pPr>
        <w:pStyle w:val="17"/>
        <w:numPr>
          <w:ilvl w:val="0"/>
          <w:numId w:val="2"/>
        </w:numPr>
        <w:spacing w:after="200" w:line="360" w:lineRule="auto"/>
        <w:rPr>
          <w:rFonts w:ascii="Times New Roman" w:hAnsi="Times New Roman" w:cs="Times New Roman"/>
          <w:b/>
          <w:sz w:val="28"/>
          <w:szCs w:val="28"/>
        </w:rPr>
      </w:pPr>
      <w:r>
        <w:rPr>
          <w:rFonts w:hint="default" w:ascii="Times New Roman" w:hAnsi="Times New Roman" w:cs="Times New Roman"/>
          <w:b/>
          <w:sz w:val="28"/>
          <w:szCs w:val="28"/>
          <w:lang w:val="en-US"/>
        </w:rPr>
        <w:t>APPLICATION</w:t>
      </w:r>
      <w:r>
        <w:rPr>
          <w:rFonts w:ascii="Times New Roman" w:hAnsi="Times New Roman" w:cs="Times New Roman"/>
          <w:b/>
          <w:sz w:val="28"/>
          <w:szCs w:val="28"/>
        </w:rPr>
        <w:t>S</w:t>
      </w:r>
      <w:r>
        <w:rPr>
          <w:rFonts w:hint="default" w:ascii="Times New Roman" w:hAnsi="Times New Roman" w:cs="Times New Roman"/>
          <w:b/>
          <w:sz w:val="28"/>
          <w:szCs w:val="28"/>
          <w:lang w:val="en-US"/>
        </w:rPr>
        <w:t xml:space="preserve"> OF ACO</w:t>
      </w:r>
    </w:p>
    <w:p>
      <w:pPr>
        <w:pStyle w:val="17"/>
        <w:numPr>
          <w:ilvl w:val="1"/>
          <w:numId w:val="2"/>
        </w:numPr>
        <w:spacing w:after="200" w:line="360" w:lineRule="auto"/>
        <w:rPr>
          <w:rFonts w:ascii="Times New Roman" w:hAnsi="Times New Roman" w:cs="Times New Roman"/>
          <w:sz w:val="24"/>
          <w:szCs w:val="24"/>
        </w:rPr>
      </w:pPr>
      <w:r>
        <w:rPr>
          <w:rFonts w:hint="default" w:ascii="Times New Roman" w:hAnsi="Times New Roman" w:cs="Times New Roman"/>
          <w:sz w:val="24"/>
          <w:szCs w:val="24"/>
          <w:lang w:val="en-US"/>
        </w:rPr>
        <w:t>Travelling Sales man</w:t>
      </w:r>
    </w:p>
    <w:p>
      <w:pPr>
        <w:pStyle w:val="17"/>
        <w:numPr>
          <w:ilvl w:val="1"/>
          <w:numId w:val="2"/>
        </w:numPr>
        <w:spacing w:after="200" w:line="360" w:lineRule="auto"/>
        <w:rPr>
          <w:rFonts w:ascii="Times New Roman" w:hAnsi="Times New Roman" w:cs="Times New Roman"/>
          <w:sz w:val="24"/>
          <w:szCs w:val="24"/>
        </w:rPr>
      </w:pPr>
      <w:r>
        <w:rPr>
          <w:rFonts w:hint="default" w:ascii="Times New Roman" w:hAnsi="Times New Roman" w:cs="Times New Roman"/>
          <w:b w:val="0"/>
          <w:bCs w:val="0"/>
          <w:sz w:val="24"/>
          <w:szCs w:val="24"/>
          <w:lang w:val="en-US"/>
        </w:rPr>
        <w:t>Quadratic Assignment Problem(QAP)</w:t>
      </w:r>
    </w:p>
    <w:p>
      <w:pPr>
        <w:pStyle w:val="17"/>
        <w:numPr>
          <w:ilvl w:val="1"/>
          <w:numId w:val="2"/>
        </w:numPr>
        <w:spacing w:after="200" w:line="360" w:lineRule="auto"/>
        <w:rPr>
          <w:rFonts w:ascii="Times New Roman" w:hAnsi="Times New Roman" w:cs="Times New Roman"/>
          <w:sz w:val="24"/>
          <w:szCs w:val="24"/>
        </w:rPr>
      </w:pPr>
      <w:r>
        <w:rPr>
          <w:rFonts w:hint="default" w:ascii="Times New Roman" w:hAnsi="Times New Roman" w:cs="Times New Roman"/>
          <w:b w:val="0"/>
          <w:bCs w:val="0"/>
          <w:sz w:val="24"/>
          <w:szCs w:val="24"/>
          <w:lang w:val="en-US"/>
        </w:rPr>
        <w:t>Network Model</w:t>
      </w:r>
    </w:p>
    <w:p>
      <w:pPr>
        <w:pStyle w:val="17"/>
        <w:numPr>
          <w:ilvl w:val="1"/>
          <w:numId w:val="2"/>
        </w:numPr>
        <w:spacing w:after="200" w:line="360" w:lineRule="auto"/>
        <w:rPr>
          <w:rFonts w:ascii="Times New Roman" w:hAnsi="Times New Roman" w:cs="Times New Roman"/>
          <w:b/>
          <w:sz w:val="28"/>
          <w:szCs w:val="28"/>
        </w:rPr>
      </w:pPr>
      <w:r>
        <w:rPr>
          <w:rFonts w:hint="default" w:ascii="Times New Roman" w:hAnsi="Times New Roman" w:cs="Times New Roman"/>
          <w:b w:val="0"/>
          <w:bCs w:val="0"/>
          <w:sz w:val="24"/>
          <w:szCs w:val="24"/>
          <w:lang w:val="en-US"/>
        </w:rPr>
        <w:t>Vehicle Routing Problem with Time Windows</w:t>
      </w:r>
    </w:p>
    <w:p>
      <w:pPr>
        <w:pStyle w:val="17"/>
        <w:numPr>
          <w:ilvl w:val="0"/>
          <w:numId w:val="2"/>
        </w:numPr>
        <w:spacing w:after="200" w:line="360" w:lineRule="auto"/>
        <w:rPr>
          <w:rFonts w:ascii="Times New Roman" w:hAnsi="Times New Roman" w:cs="Times New Roman"/>
          <w:b/>
          <w:sz w:val="28"/>
          <w:szCs w:val="28"/>
        </w:rPr>
      </w:pPr>
      <w:r>
        <w:rPr>
          <w:rFonts w:hint="default" w:ascii="Times New Roman" w:hAnsi="Times New Roman" w:cs="Times New Roman"/>
          <w:b/>
          <w:bCs w:val="0"/>
          <w:sz w:val="28"/>
          <w:szCs w:val="28"/>
          <w:lang w:val="en-US"/>
        </w:rPr>
        <w:t>ADVANTAGES OF ACO</w:t>
      </w:r>
    </w:p>
    <w:p>
      <w:pPr>
        <w:pStyle w:val="17"/>
        <w:numPr>
          <w:ilvl w:val="0"/>
          <w:numId w:val="2"/>
        </w:numPr>
        <w:spacing w:after="200" w:line="360" w:lineRule="auto"/>
        <w:rPr>
          <w:rFonts w:ascii="Times New Roman" w:hAnsi="Times New Roman" w:cs="Times New Roman"/>
          <w:b/>
          <w:sz w:val="28"/>
          <w:szCs w:val="28"/>
        </w:rPr>
      </w:pPr>
      <w:r>
        <w:rPr>
          <w:rFonts w:hint="default" w:ascii="Times New Roman" w:hAnsi="Times New Roman" w:cs="Times New Roman"/>
          <w:b/>
          <w:sz w:val="28"/>
          <w:szCs w:val="28"/>
          <w:lang w:val="en-US"/>
        </w:rPr>
        <w:t>DISADVANTAGES OF ACO</w:t>
      </w:r>
    </w:p>
    <w:p>
      <w:pPr>
        <w:pStyle w:val="17"/>
        <w:numPr>
          <w:ilvl w:val="0"/>
          <w:numId w:val="2"/>
        </w:numPr>
        <w:spacing w:after="200" w:line="360" w:lineRule="auto"/>
        <w:rPr>
          <w:rFonts w:hint="default" w:ascii="Times New Roman" w:hAnsi="Times New Roman" w:cs="Times New Roman"/>
          <w:b/>
          <w:sz w:val="28"/>
          <w:szCs w:val="28"/>
          <w:lang w:val="en-US"/>
        </w:rPr>
      </w:pPr>
      <w:r>
        <w:rPr>
          <w:rFonts w:hint="default" w:ascii="Times New Roman" w:hAnsi="Times New Roman" w:cs="Times New Roman"/>
          <w:b/>
          <w:sz w:val="28"/>
          <w:szCs w:val="28"/>
          <w:lang w:val="en-US"/>
        </w:rPr>
        <w:t>CONCLUSION</w:t>
      </w:r>
    </w:p>
    <w:p>
      <w:pPr>
        <w:pStyle w:val="17"/>
        <w:numPr>
          <w:ilvl w:val="0"/>
          <w:numId w:val="2"/>
        </w:numPr>
        <w:spacing w:after="200" w:line="360" w:lineRule="auto"/>
        <w:rPr>
          <w:rFonts w:hint="default" w:ascii="Times New Roman" w:hAnsi="Times New Roman" w:cs="Times New Roman"/>
          <w:b/>
          <w:sz w:val="28"/>
          <w:szCs w:val="28"/>
          <w:lang w:val="en-US"/>
        </w:rPr>
      </w:pPr>
      <w:r>
        <w:rPr>
          <w:rFonts w:hint="default" w:ascii="Times New Roman" w:hAnsi="Times New Roman" w:cs="Times New Roman"/>
          <w:b/>
          <w:bCs/>
          <w:sz w:val="28"/>
          <w:szCs w:val="28"/>
          <w:u w:val="none" w:color="auto"/>
          <w:lang w:val="en-US"/>
        </w:rPr>
        <w:t>REFERENCES</w:t>
      </w:r>
    </w:p>
    <w:p>
      <w:pPr>
        <w:rPr>
          <w:rFonts w:hint="default" w:ascii="Times New Roman" w:hAnsi="Times New Roman" w:cs="Times New Roman"/>
          <w:b/>
          <w:sz w:val="28"/>
          <w:szCs w:val="28"/>
          <w:lang w:val="en-US"/>
        </w:rPr>
      </w:pPr>
    </w:p>
    <w:p>
      <w:pPr>
        <w:rPr>
          <w:rFonts w:hint="default" w:ascii="Times New Roman" w:hAnsi="Times New Roman" w:cs="Times New Roman"/>
          <w:b/>
          <w:sz w:val="28"/>
          <w:szCs w:val="28"/>
          <w:lang w:val="en-US"/>
        </w:rPr>
      </w:pPr>
    </w:p>
    <w:p>
      <w:pPr>
        <w:rPr>
          <w:rFonts w:hint="default" w:ascii="Times New Roman" w:hAnsi="Times New Roman" w:cs="Times New Roman"/>
          <w:b/>
          <w:sz w:val="28"/>
          <w:szCs w:val="28"/>
          <w:lang w:val="en-US"/>
        </w:rPr>
      </w:pPr>
    </w:p>
    <w:p>
      <w:pPr>
        <w:pStyle w:val="4"/>
        <w:numPr>
          <w:numId w:val="0"/>
        </w:numPr>
        <w:tabs>
          <w:tab w:val="left" w:pos="1332"/>
        </w:tabs>
        <w:spacing w:before="60" w:after="0" w:line="240" w:lineRule="auto"/>
        <w:ind w:right="0" w:rightChars="0"/>
        <w:jc w:val="center"/>
        <w:rPr>
          <w:u w:val="single"/>
        </w:rPr>
      </w:pPr>
    </w:p>
    <w:p>
      <w:pPr>
        <w:pStyle w:val="4"/>
        <w:numPr>
          <w:numId w:val="0"/>
        </w:numPr>
        <w:tabs>
          <w:tab w:val="left" w:pos="1332"/>
        </w:tabs>
        <w:spacing w:before="60" w:after="0" w:line="240" w:lineRule="auto"/>
        <w:ind w:right="0" w:rightChars="0"/>
        <w:jc w:val="center"/>
        <w:rPr>
          <w:u w:val="single"/>
        </w:rPr>
      </w:pPr>
    </w:p>
    <w:p>
      <w:pPr>
        <w:pStyle w:val="4"/>
        <w:numPr>
          <w:numId w:val="0"/>
        </w:numPr>
        <w:tabs>
          <w:tab w:val="left" w:pos="1332"/>
        </w:tabs>
        <w:spacing w:before="60" w:after="0" w:line="240" w:lineRule="auto"/>
        <w:ind w:right="0" w:rightChars="0"/>
        <w:jc w:val="center"/>
        <w:rPr>
          <w:u w:val="single"/>
        </w:rPr>
      </w:pPr>
    </w:p>
    <w:p>
      <w:pPr>
        <w:pStyle w:val="4"/>
        <w:numPr>
          <w:numId w:val="0"/>
        </w:numPr>
        <w:tabs>
          <w:tab w:val="left" w:pos="1332"/>
        </w:tabs>
        <w:spacing w:before="60" w:after="0" w:line="240" w:lineRule="auto"/>
        <w:ind w:right="0" w:rightChars="0"/>
        <w:jc w:val="center"/>
        <w:rPr>
          <w:u w:val="single"/>
        </w:rPr>
      </w:pPr>
    </w:p>
    <w:p>
      <w:pPr>
        <w:pStyle w:val="4"/>
        <w:numPr>
          <w:numId w:val="0"/>
        </w:numPr>
        <w:tabs>
          <w:tab w:val="left" w:pos="1332"/>
        </w:tabs>
        <w:spacing w:before="60" w:after="0" w:line="240" w:lineRule="auto"/>
        <w:ind w:right="0" w:rightChars="0"/>
        <w:jc w:val="center"/>
        <w:rPr>
          <w:u w:val="single"/>
        </w:rPr>
      </w:pPr>
    </w:p>
    <w:p>
      <w:pPr>
        <w:pStyle w:val="4"/>
        <w:numPr>
          <w:numId w:val="0"/>
        </w:numPr>
        <w:tabs>
          <w:tab w:val="left" w:pos="1332"/>
        </w:tabs>
        <w:spacing w:before="60" w:after="0" w:line="240" w:lineRule="auto"/>
        <w:ind w:right="0" w:rightChars="0"/>
        <w:jc w:val="both"/>
        <w:rPr>
          <w:u w:val="single"/>
        </w:rPr>
      </w:pPr>
    </w:p>
    <w:p>
      <w:pPr>
        <w:pStyle w:val="4"/>
        <w:numPr>
          <w:numId w:val="0"/>
        </w:numPr>
        <w:tabs>
          <w:tab w:val="left" w:pos="1332"/>
        </w:tabs>
        <w:spacing w:before="60" w:after="0" w:line="240" w:lineRule="auto"/>
        <w:ind w:right="0" w:rightChars="0"/>
        <w:jc w:val="center"/>
        <w:rPr>
          <w:u w:val="single"/>
        </w:rPr>
      </w:pPr>
      <w:r>
        <w:rPr>
          <w:u w:val="single"/>
        </w:rPr>
        <w:t>Introduction</w:t>
      </w:r>
    </w:p>
    <w:p/>
    <w:p>
      <w:pPr>
        <w:pStyle w:val="7"/>
        <w:numPr>
          <w:ilvl w:val="1"/>
          <w:numId w:val="3"/>
        </w:numPr>
        <w:bidi w:val="0"/>
      </w:pPr>
      <w:bookmarkStart w:id="0" w:name="_TOC_250007"/>
      <w:r>
        <w:rPr>
          <w:u w:val="single"/>
        </w:rPr>
        <w:t>Swarm</w:t>
      </w:r>
      <w:r>
        <w:rPr>
          <w:spacing w:val="-1"/>
          <w:u w:val="single"/>
        </w:rPr>
        <w:t xml:space="preserve"> </w:t>
      </w:r>
      <w:bookmarkEnd w:id="0"/>
      <w:r>
        <w:rPr>
          <w:u w:val="single"/>
        </w:rPr>
        <w:t>Intelligence:</w:t>
      </w:r>
    </w:p>
    <w:p>
      <w:pPr>
        <w:pStyle w:val="11"/>
        <w:rPr>
          <w:b/>
          <w:sz w:val="25"/>
        </w:rPr>
      </w:pPr>
    </w:p>
    <w:p>
      <w:pPr>
        <w:pStyle w:val="11"/>
        <w:spacing w:line="360" w:lineRule="auto"/>
        <w:ind w:right="630"/>
        <w:jc w:val="both"/>
      </w:pPr>
      <w:r>
        <w:t xml:space="preserve">Swarm intelligence  (SI) describes  the </w:t>
      </w:r>
      <w:r>
        <w:fldChar w:fldCharType="begin"/>
      </w:r>
      <w:r>
        <w:instrText xml:space="preserve"> HYPERLINK "http://en.wikipedia.org/wiki/Collective_behavior" \h </w:instrText>
      </w:r>
      <w:r>
        <w:fldChar w:fldCharType="separate"/>
      </w:r>
      <w:r>
        <w:t xml:space="preserve">collective  behaviour </w:t>
      </w:r>
      <w:r>
        <w:fldChar w:fldCharType="end"/>
      </w:r>
      <w:r>
        <w:t>of</w:t>
      </w:r>
      <w:r>
        <w:rPr>
          <w:rFonts w:hint="default"/>
          <w:lang w:val="en-IN"/>
        </w:rPr>
        <w:t xml:space="preserve"> </w:t>
      </w:r>
      <w:r>
        <w:fldChar w:fldCharType="begin"/>
      </w:r>
      <w:r>
        <w:instrText xml:space="preserve"> HYPERLINK "http://en.wikipedia.org/wiki/Decentralization" \h </w:instrText>
      </w:r>
      <w:r>
        <w:fldChar w:fldCharType="separate"/>
      </w:r>
      <w:r>
        <w:t>decentralized</w:t>
      </w:r>
      <w:r>
        <w:fldChar w:fldCharType="end"/>
      </w:r>
      <w:r>
        <w:t xml:space="preserve">, </w:t>
      </w:r>
      <w:r>
        <w:fldChar w:fldCharType="begin"/>
      </w:r>
      <w:r>
        <w:instrText xml:space="preserve"> HYPERLINK "http://en.wikipedia.org/wiki/Self_organization" \h </w:instrText>
      </w:r>
      <w:r>
        <w:fldChar w:fldCharType="separate"/>
      </w:r>
      <w:r>
        <w:t>self-</w:t>
      </w:r>
      <w:r>
        <w:fldChar w:fldCharType="end"/>
      </w:r>
      <w:r>
        <w:t xml:space="preserve"> </w:t>
      </w:r>
      <w:r>
        <w:fldChar w:fldCharType="begin"/>
      </w:r>
      <w:r>
        <w:instrText xml:space="preserve"> HYPERLINK "http://en.wikipedia.org/wiki/Self_organization" \h </w:instrText>
      </w:r>
      <w:r>
        <w:fldChar w:fldCharType="separate"/>
      </w:r>
      <w:r>
        <w:t xml:space="preserve">Organized </w:t>
      </w:r>
      <w:r>
        <w:fldChar w:fldCharType="end"/>
      </w:r>
      <w:r>
        <w:t xml:space="preserve">systems, natural or artificial. The concept is employed in work on </w:t>
      </w:r>
      <w:r>
        <w:fldChar w:fldCharType="begin"/>
      </w:r>
      <w:r>
        <w:instrText xml:space="preserve"> HYPERLINK "http://en.wikipedia.org/wiki/Artificial_intelligence" \h </w:instrText>
      </w:r>
      <w:r>
        <w:fldChar w:fldCharType="separate"/>
      </w:r>
      <w:r>
        <w:t>artificial</w:t>
      </w:r>
      <w:r>
        <w:fldChar w:fldCharType="end"/>
      </w:r>
      <w:r>
        <w:t xml:space="preserve"> </w:t>
      </w:r>
      <w:r>
        <w:fldChar w:fldCharType="begin"/>
      </w:r>
      <w:r>
        <w:instrText xml:space="preserve"> HYPERLINK "http://en.wikipedia.org/wiki/Artificial_intelligence" \h </w:instrText>
      </w:r>
      <w:r>
        <w:fldChar w:fldCharType="separate"/>
      </w:r>
      <w:r>
        <w:t>intelligence</w:t>
      </w:r>
      <w:r>
        <w:fldChar w:fldCharType="end"/>
      </w:r>
      <w:r>
        <w:t xml:space="preserve">. The expression was introduced by </w:t>
      </w:r>
      <w:r>
        <w:fldChar w:fldCharType="begin"/>
      </w:r>
      <w:r>
        <w:instrText xml:space="preserve"> HYPERLINK "http://en.wikipedia.org/wiki/Gerardo_Beni" \h </w:instrText>
      </w:r>
      <w:r>
        <w:fldChar w:fldCharType="separate"/>
      </w:r>
      <w:r>
        <w:t xml:space="preserve">Gerardo Beni </w:t>
      </w:r>
      <w:r>
        <w:fldChar w:fldCharType="end"/>
      </w:r>
      <w:r>
        <w:t xml:space="preserve">and </w:t>
      </w:r>
      <w:r>
        <w:fldChar w:fldCharType="begin"/>
      </w:r>
      <w:r>
        <w:instrText xml:space="preserve"> HYPERLINK "http://en.wikipedia.org/w/index.php?title=Jing_Wang&amp;action=edit&amp;redlink=1" \h </w:instrText>
      </w:r>
      <w:r>
        <w:fldChar w:fldCharType="separate"/>
      </w:r>
      <w:r>
        <w:t xml:space="preserve">Jing Wang </w:t>
      </w:r>
      <w:r>
        <w:fldChar w:fldCharType="end"/>
      </w:r>
      <w:r>
        <w:t xml:space="preserve">in 1989, in the context of </w:t>
      </w:r>
      <w:r>
        <w:fldChar w:fldCharType="begin"/>
      </w:r>
      <w:r>
        <w:instrText xml:space="preserve"> HYPERLINK "http://en.wikipedia.org/wiki/Cellular_automaton" \h </w:instrText>
      </w:r>
      <w:r>
        <w:fldChar w:fldCharType="separate"/>
      </w:r>
      <w:r>
        <w:t>cellular robotic</w:t>
      </w:r>
      <w:r>
        <w:rPr>
          <w:spacing w:val="1"/>
        </w:rPr>
        <w:t xml:space="preserve"> </w:t>
      </w:r>
      <w:r>
        <w:rPr>
          <w:spacing w:val="1"/>
        </w:rPr>
        <w:fldChar w:fldCharType="end"/>
      </w:r>
      <w:r>
        <w:t>systems.</w:t>
      </w:r>
    </w:p>
    <w:p>
      <w:pPr>
        <w:pStyle w:val="11"/>
        <w:spacing w:before="150" w:line="360" w:lineRule="auto"/>
        <w:ind w:right="625"/>
        <w:jc w:val="both"/>
      </w:pPr>
      <w:r>
        <w:t>Swarm intelligence is the discipline that deals with natural and artificial systems composed of many individuals that coordinate using decentralized control a</w:t>
      </w:r>
      <w:r>
        <w:fldChar w:fldCharType="begin"/>
      </w:r>
      <w:r>
        <w:instrText xml:space="preserve"> HYPERLINK "http://www.scholarpedia.org/article/Self-organization" \h </w:instrText>
      </w:r>
      <w:r>
        <w:fldChar w:fldCharType="separate"/>
      </w:r>
      <w:r>
        <w:t>nd self-organization</w:t>
      </w:r>
      <w:r>
        <w:fldChar w:fldCharType="end"/>
      </w:r>
      <w:r>
        <w:t xml:space="preserve">. In particular, the discipline focuses on the collective </w:t>
      </w:r>
      <w:r>
        <w:rPr>
          <w:lang w:val="en-IN"/>
        </w:rPr>
        <w:t>behaviors</w:t>
      </w:r>
      <w:r>
        <w:t xml:space="preserve"> that result from the local interactions of the individuals with each other and with their environment. Examples of systems studied by swarm intelligence are colonies of ants and termites, schools of fish, flocks of birds, herds of land animals. Some human </w:t>
      </w:r>
      <w:r>
        <w:rPr>
          <w:lang w:val="en-IN"/>
        </w:rPr>
        <w:t>artifacts</w:t>
      </w:r>
      <w:r>
        <w:t xml:space="preserve"> also fall into the domain of swarm intelligence, notably some multi-robot systems, and also certain computer programs that are written to tackle </w:t>
      </w:r>
      <w:r>
        <w:fldChar w:fldCharType="begin"/>
      </w:r>
      <w:r>
        <w:instrText xml:space="preserve"> HYPERLINK "http://www.scholarpedia.org/article/Optimization" \h </w:instrText>
      </w:r>
      <w:r>
        <w:fldChar w:fldCharType="separate"/>
      </w:r>
      <w:r>
        <w:t xml:space="preserve">optimization </w:t>
      </w:r>
      <w:r>
        <w:fldChar w:fldCharType="end"/>
      </w:r>
      <w:r>
        <w:t>and data analysis</w:t>
      </w:r>
      <w:r>
        <w:rPr>
          <w:spacing w:val="5"/>
        </w:rPr>
        <w:t xml:space="preserve"> </w:t>
      </w:r>
      <w:r>
        <w:t>problems.</w:t>
      </w:r>
    </w:p>
    <w:p>
      <w:pPr>
        <w:pStyle w:val="11"/>
        <w:spacing w:before="151" w:line="360" w:lineRule="auto"/>
        <w:ind w:right="569"/>
        <w:jc w:val="both"/>
        <w:rPr>
          <w:rFonts w:ascii="DejaVu Sans"/>
          <w:sz w:val="22"/>
        </w:rPr>
        <w:sectPr>
          <w:footerReference r:id="rId6" w:type="default"/>
          <w:pgSz w:w="11900" w:h="16840"/>
          <w:pgMar w:top="1440" w:right="1440" w:bottom="1440" w:left="1440" w:header="0" w:footer="1052" w:gutter="0"/>
          <w:pgNumType w:start="1"/>
          <w:cols w:space="720" w:num="1"/>
        </w:sectPr>
      </w:pPr>
      <w:r>
        <w:drawing>
          <wp:anchor distT="0" distB="0" distL="0" distR="0" simplePos="0" relativeHeight="251659264" behindDoc="0" locked="0" layoutInCell="1" allowOverlap="1">
            <wp:simplePos x="0" y="0"/>
            <wp:positionH relativeFrom="page">
              <wp:posOffset>1463675</wp:posOffset>
            </wp:positionH>
            <wp:positionV relativeFrom="paragraph">
              <wp:posOffset>1432560</wp:posOffset>
            </wp:positionV>
            <wp:extent cx="4675505" cy="3036570"/>
            <wp:effectExtent l="0" t="0" r="10795" b="11430"/>
            <wp:wrapTopAndBottom/>
            <wp:docPr id="3"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jpeg"/>
                    <pic:cNvPicPr>
                      <a:picLocks noChangeAspect="1"/>
                    </pic:cNvPicPr>
                  </pic:nvPicPr>
                  <pic:blipFill>
                    <a:blip r:embed="rId10" cstate="print"/>
                    <a:stretch>
                      <a:fillRect/>
                    </a:stretch>
                  </pic:blipFill>
                  <pic:spPr>
                    <a:xfrm>
                      <a:off x="0" y="0"/>
                      <a:ext cx="4675505" cy="3036570"/>
                    </a:xfrm>
                    <a:prstGeom prst="rect">
                      <a:avLst/>
                    </a:prstGeom>
                  </pic:spPr>
                </pic:pic>
              </a:graphicData>
            </a:graphic>
          </wp:anchor>
        </w:drawing>
      </w:r>
      <w:r>
        <w:t>Emphasis is given to such topics as the modelling and analysis of collective biological systems; application of biological swarm intelligence models to real-world problems; and theoretical and empirical research in ant colony optimization, particle swarm optimization, swarm robotics, and other swarm intelligence algorithms. Articles often combine experimental and theoretical work</w:t>
      </w:r>
      <w:r>
        <w:rPr>
          <w:rFonts w:hint="default"/>
          <w:lang w:val="en-IN"/>
        </w:rPr>
        <w:t>.</w:t>
      </w:r>
    </w:p>
    <w:p>
      <w:pPr>
        <w:pStyle w:val="7"/>
        <w:numPr>
          <w:ilvl w:val="1"/>
          <w:numId w:val="3"/>
        </w:numPr>
        <w:tabs>
          <w:tab w:val="left" w:pos="1482"/>
        </w:tabs>
        <w:spacing w:before="60" w:after="0" w:line="240" w:lineRule="auto"/>
        <w:ind w:left="1482" w:right="0" w:hanging="361"/>
        <w:jc w:val="left"/>
      </w:pPr>
      <w:bookmarkStart w:id="1" w:name="_TOC_250006"/>
      <w:r>
        <w:rPr>
          <w:u w:val="single"/>
        </w:rPr>
        <w:t>Ant</w:t>
      </w:r>
      <w:r>
        <w:rPr>
          <w:spacing w:val="-1"/>
          <w:u w:val="single"/>
        </w:rPr>
        <w:t xml:space="preserve"> </w:t>
      </w:r>
      <w:bookmarkEnd w:id="1"/>
      <w:r>
        <w:rPr>
          <w:u w:val="single"/>
        </w:rPr>
        <w:t>Colony:</w:t>
      </w:r>
    </w:p>
    <w:p>
      <w:pPr>
        <w:pStyle w:val="11"/>
        <w:spacing w:before="6"/>
        <w:rPr>
          <w:b/>
          <w:sz w:val="21"/>
        </w:rPr>
      </w:pPr>
    </w:p>
    <w:p>
      <w:pPr>
        <w:pStyle w:val="11"/>
        <w:spacing w:before="90" w:line="360" w:lineRule="auto"/>
        <w:ind w:left="1121" w:right="566"/>
        <w:jc w:val="both"/>
      </w:pPr>
      <w:r>
        <w:t xml:space="preserve">The complex social </w:t>
      </w:r>
      <w:r>
        <w:rPr>
          <w:lang w:val="en-IN"/>
        </w:rPr>
        <w:t>behaviors</w:t>
      </w:r>
      <w:r>
        <w:t xml:space="preserve"> of ants have been much studied by science, and computer scientists are now finding that these behaviour patterns can provide models for solving difficult combinatorial optimization problems. The attempt to develop algorithms inspired by one aspect of ant behaviour, the ability to find what computer scientists would call shortest paths, has become the field of ant colony optimization (ACO), the most successful and widely recognized algorithmic technique based on ant behaviour. This book presents an overview of this rapidly growing field, from its theoretical inception to practical applications, including descriptions of many available ACO algorithms and their</w:t>
      </w:r>
      <w:r>
        <w:rPr>
          <w:spacing w:val="30"/>
        </w:rPr>
        <w:t xml:space="preserve"> </w:t>
      </w:r>
      <w:r>
        <w:t>uses.</w:t>
      </w:r>
    </w:p>
    <w:p>
      <w:pPr>
        <w:pStyle w:val="11"/>
        <w:rPr>
          <w:sz w:val="36"/>
        </w:rPr>
      </w:pPr>
    </w:p>
    <w:p>
      <w:pPr>
        <w:pStyle w:val="11"/>
        <w:spacing w:line="360" w:lineRule="auto"/>
        <w:ind w:left="1121" w:right="569"/>
        <w:jc w:val="both"/>
      </w:pPr>
      <w:r>
        <w:t xml:space="preserve">The book first describes the translation of observed ant behaviour into working optimization algorithms. The ant colony metaheuristic is then introduced and viewed in the general context of combinatorial optimization. This is followed by a detailed description and guide to all major ACO algorithms and a report on current theoretical findings. The book surveys ACO applications now in use, including routing, assignment, scheduling, subset, machine learning, and bioinformatics problems. AntNet, an ACO algorithm designed for the network routing problem, is described in detail. The authors conclude by summarizing the progress in the field and outlining future research directions. Each chapter ends with bibliographic material, bullet points setting out important ideas covered in the chapter, and exercises. </w:t>
      </w:r>
      <w:r>
        <w:rPr>
          <w:i/>
        </w:rPr>
        <w:t xml:space="preserve">Ant Colony Optimization </w:t>
      </w:r>
      <w:r>
        <w:t>will be of interest to academic and industry researchers, graduate students, and practitioners who wish to learn how to implement ACO algorithms.</w:t>
      </w:r>
    </w:p>
    <w:p>
      <w:pPr>
        <w:pStyle w:val="11"/>
        <w:spacing w:before="1"/>
        <w:rPr>
          <w:sz w:val="14"/>
        </w:rPr>
      </w:pPr>
      <w:r>
        <w:drawing>
          <wp:anchor distT="0" distB="0" distL="0" distR="0" simplePos="0" relativeHeight="251659264" behindDoc="0" locked="0" layoutInCell="1" allowOverlap="1">
            <wp:simplePos x="0" y="0"/>
            <wp:positionH relativeFrom="page">
              <wp:posOffset>2243455</wp:posOffset>
            </wp:positionH>
            <wp:positionV relativeFrom="paragraph">
              <wp:posOffset>127635</wp:posOffset>
            </wp:positionV>
            <wp:extent cx="3058795" cy="3038475"/>
            <wp:effectExtent l="0" t="0" r="0" b="0"/>
            <wp:wrapTopAndBottom/>
            <wp:docPr id="5"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jpeg"/>
                    <pic:cNvPicPr>
                      <a:picLocks noChangeAspect="1"/>
                    </pic:cNvPicPr>
                  </pic:nvPicPr>
                  <pic:blipFill>
                    <a:blip r:embed="rId11" cstate="print"/>
                    <a:stretch>
                      <a:fillRect/>
                    </a:stretch>
                  </pic:blipFill>
                  <pic:spPr>
                    <a:xfrm>
                      <a:off x="0" y="0"/>
                      <a:ext cx="3058793" cy="3038570"/>
                    </a:xfrm>
                    <a:prstGeom prst="rect">
                      <a:avLst/>
                    </a:prstGeom>
                  </pic:spPr>
                </pic:pic>
              </a:graphicData>
            </a:graphic>
          </wp:anchor>
        </w:drawing>
      </w:r>
    </w:p>
    <w:p>
      <w:pPr>
        <w:spacing w:after="0"/>
        <w:rPr>
          <w:sz w:val="14"/>
        </w:rPr>
        <w:sectPr>
          <w:pgSz w:w="11900" w:h="16840"/>
          <w:pgMar w:top="1380" w:right="860" w:bottom="1240" w:left="320" w:header="0" w:footer="1052" w:gutter="0"/>
          <w:cols w:space="720" w:num="1"/>
        </w:sectPr>
      </w:pPr>
    </w:p>
    <w:p>
      <w:pPr>
        <w:pStyle w:val="4"/>
        <w:numPr>
          <w:ilvl w:val="1"/>
          <w:numId w:val="3"/>
        </w:numPr>
        <w:tabs>
          <w:tab w:val="left" w:pos="1542"/>
        </w:tabs>
        <w:spacing w:before="60" w:after="0" w:line="240" w:lineRule="auto"/>
        <w:ind w:left="1542" w:right="0" w:hanging="421"/>
        <w:jc w:val="both"/>
        <w:rPr>
          <w:u w:val="none"/>
        </w:rPr>
      </w:pPr>
      <w:bookmarkStart w:id="2" w:name="_TOC_250005"/>
      <w:r>
        <w:rPr>
          <w:u w:val="single"/>
        </w:rPr>
        <w:t>Real Ant Behavior</w:t>
      </w:r>
      <w:r>
        <w:rPr>
          <w:spacing w:val="-1"/>
          <w:u w:val="single"/>
        </w:rPr>
        <w:t xml:space="preserve"> </w:t>
      </w:r>
      <w:bookmarkEnd w:id="2"/>
      <w:r>
        <w:rPr>
          <w:u w:val="single"/>
        </w:rPr>
        <w:t>:</w:t>
      </w:r>
    </w:p>
    <w:p>
      <w:pPr>
        <w:pStyle w:val="11"/>
        <w:spacing w:before="248" w:line="360" w:lineRule="auto"/>
        <w:ind w:left="1121" w:right="570"/>
        <w:jc w:val="both"/>
      </w:pPr>
      <w:r>
        <w:t>Natural behaviour of ants have inspired scientists to mimic insect operational methods to solve real-life complex problems such as Travelling sales man problem, Quadratic assignment problem, Network model, Vehicle routing. By observing ant behaviour, scientists have begun to understand their means of</w:t>
      </w:r>
      <w:r>
        <w:rPr>
          <w:spacing w:val="2"/>
        </w:rPr>
        <w:t xml:space="preserve"> </w:t>
      </w:r>
      <w:r>
        <w:t>communication</w:t>
      </w:r>
    </w:p>
    <w:p>
      <w:pPr>
        <w:pStyle w:val="11"/>
        <w:spacing w:before="200" w:line="360" w:lineRule="auto"/>
        <w:ind w:left="1121" w:right="568"/>
        <w:jc w:val="both"/>
      </w:pPr>
      <w:r>
        <w:pict>
          <v:group id="_x0000_s1029" o:spid="_x0000_s1029" o:spt="203" style="position:absolute;left:0pt;margin-left:72.05pt;margin-top:109.4pt;height:231pt;width:424.4pt;mso-position-horizontal-relative:page;z-index:-251639808;mso-width-relative:page;mso-height-relative:page;" coordorigin="1442,2188" coordsize="8488,4620">
            <o:lock v:ext="edit"/>
            <v:shape id="_x0000_s1030" o:spid="_x0000_s1030" o:spt="75" type="#_x0000_t75" style="position:absolute;left:1800;top:2188;height:4620;width:8130;" filled="f" stroked="f" coordsize="21600,21600">
              <v:path/>
              <v:fill on="f" focussize="0,0"/>
              <v:stroke on="f"/>
              <v:imagedata r:id="rId12" o:title=""/>
              <o:lock v:ext="edit" aspectratio="t"/>
            </v:shape>
            <v:shape id="_x0000_s1031" o:spid="_x0000_s1031" o:spt="202" type="#_x0000_t202" style="position:absolute;left:1442;top:2280;height:266;width:7288;" filled="f" stroked="f" coordsize="21600,21600">
              <v:path/>
              <v:fill on="f" focussize="0,0"/>
              <v:stroke on="f" joinstyle="miter"/>
              <v:imagedata o:title=""/>
              <o:lock v:ext="edit"/>
              <v:textbox inset="0mm,0mm,0mm,0mm">
                <w:txbxContent>
                  <w:p>
                    <w:pPr>
                      <w:spacing w:before="0" w:line="266" w:lineRule="exact"/>
                      <w:ind w:left="0" w:right="0" w:firstLine="0"/>
                      <w:jc w:val="left"/>
                      <w:rPr>
                        <w:sz w:val="24"/>
                      </w:rPr>
                    </w:pPr>
                    <w:r>
                      <w:rPr>
                        <w:sz w:val="24"/>
                      </w:rPr>
                      <w:t>finding food return to their colony while laying “PHEROMONE TRIALS”.</w:t>
                    </w:r>
                  </w:p>
                </w:txbxContent>
              </v:textbox>
            </v:shape>
          </v:group>
        </w:pict>
      </w:r>
      <w:r>
        <w:t>Ants communicate with each other through tapping with the antennae and smell. They are considered, together with the bees, as one of the most socialized animals. They have a perfect social organization, and each type of individual specializes in a specific activity within the colony. They are thought by many as having a collective intelligence, and each ant is considered then as an individual cell of a bigger organism. Ants wander randomly &amp; on</w:t>
      </w:r>
    </w:p>
    <w:p>
      <w:pPr>
        <w:pStyle w:val="11"/>
        <w:rPr>
          <w:sz w:val="20"/>
        </w:rPr>
      </w:pPr>
    </w:p>
    <w:p>
      <w:pPr>
        <w:pStyle w:val="11"/>
        <w:rPr>
          <w:sz w:val="20"/>
        </w:rPr>
      </w:pPr>
    </w:p>
    <w:p>
      <w:pPr>
        <w:pStyle w:val="11"/>
        <w:rPr>
          <w:sz w:val="20"/>
        </w:rPr>
      </w:pPr>
    </w:p>
    <w:p>
      <w:pPr>
        <w:pStyle w:val="11"/>
        <w:rPr>
          <w:sz w:val="20"/>
        </w:rPr>
      </w:pPr>
    </w:p>
    <w:p>
      <w:pPr>
        <w:pStyle w:val="11"/>
        <w:rPr>
          <w:sz w:val="20"/>
        </w:rPr>
      </w:pPr>
    </w:p>
    <w:p>
      <w:pPr>
        <w:pStyle w:val="11"/>
        <w:rPr>
          <w:sz w:val="20"/>
        </w:rPr>
      </w:pPr>
    </w:p>
    <w:p>
      <w:pPr>
        <w:pStyle w:val="11"/>
        <w:rPr>
          <w:sz w:val="20"/>
        </w:rPr>
      </w:pPr>
    </w:p>
    <w:p>
      <w:pPr>
        <w:pStyle w:val="11"/>
        <w:rPr>
          <w:sz w:val="20"/>
        </w:rPr>
      </w:pPr>
    </w:p>
    <w:p>
      <w:pPr>
        <w:pStyle w:val="11"/>
        <w:rPr>
          <w:sz w:val="20"/>
        </w:rPr>
      </w:pPr>
    </w:p>
    <w:p>
      <w:pPr>
        <w:pStyle w:val="11"/>
        <w:rPr>
          <w:sz w:val="20"/>
        </w:rPr>
      </w:pPr>
    </w:p>
    <w:p>
      <w:pPr>
        <w:pStyle w:val="11"/>
        <w:rPr>
          <w:sz w:val="20"/>
        </w:rPr>
      </w:pPr>
    </w:p>
    <w:p>
      <w:pPr>
        <w:pStyle w:val="11"/>
        <w:rPr>
          <w:sz w:val="20"/>
        </w:rPr>
      </w:pPr>
    </w:p>
    <w:p>
      <w:pPr>
        <w:pStyle w:val="11"/>
        <w:rPr>
          <w:sz w:val="20"/>
        </w:rPr>
      </w:pPr>
    </w:p>
    <w:p>
      <w:pPr>
        <w:pStyle w:val="11"/>
        <w:rPr>
          <w:sz w:val="20"/>
        </w:rPr>
      </w:pPr>
    </w:p>
    <w:p>
      <w:pPr>
        <w:pStyle w:val="11"/>
        <w:rPr>
          <w:sz w:val="20"/>
        </w:rPr>
      </w:pPr>
    </w:p>
    <w:p>
      <w:pPr>
        <w:pStyle w:val="11"/>
        <w:rPr>
          <w:sz w:val="20"/>
        </w:rPr>
      </w:pPr>
    </w:p>
    <w:p>
      <w:pPr>
        <w:pStyle w:val="11"/>
        <w:rPr>
          <w:sz w:val="20"/>
        </w:rPr>
      </w:pPr>
    </w:p>
    <w:p>
      <w:pPr>
        <w:pStyle w:val="11"/>
        <w:rPr>
          <w:sz w:val="20"/>
        </w:rPr>
      </w:pPr>
    </w:p>
    <w:p>
      <w:pPr>
        <w:pStyle w:val="11"/>
        <w:rPr>
          <w:sz w:val="20"/>
        </w:rPr>
      </w:pPr>
    </w:p>
    <w:p>
      <w:pPr>
        <w:pStyle w:val="11"/>
        <w:rPr>
          <w:sz w:val="20"/>
        </w:rPr>
      </w:pPr>
    </w:p>
    <w:p>
      <w:pPr>
        <w:pStyle w:val="11"/>
        <w:spacing w:before="9"/>
        <w:rPr>
          <w:sz w:val="17"/>
        </w:rPr>
      </w:pPr>
    </w:p>
    <w:p>
      <w:pPr>
        <w:pStyle w:val="11"/>
        <w:spacing w:before="90" w:line="360" w:lineRule="auto"/>
        <w:ind w:left="1121" w:right="580"/>
        <w:jc w:val="both"/>
      </w:pPr>
      <w:r>
        <w:t>If other Ants find such paths they do not travel randomly but follow the Pheromone trail. Ants secrete pheromone while travelling from the nest to food and vice versa in order to communicate with each other to find shortest</w:t>
      </w:r>
      <w:r>
        <w:rPr>
          <w:spacing w:val="2"/>
        </w:rPr>
        <w:t xml:space="preserve"> </w:t>
      </w:r>
      <w:r>
        <w:t>path.</w:t>
      </w:r>
    </w:p>
    <w:p>
      <w:pPr>
        <w:pStyle w:val="11"/>
        <w:spacing w:before="200" w:line="360" w:lineRule="auto"/>
        <w:ind w:left="1121" w:right="573"/>
        <w:jc w:val="both"/>
      </w:pPr>
      <w:r>
        <w:t>Pheromone is a highly volatile substance which starts to evaporate, more the time taken by the ant to travel to and fro more time the pheromone have to evaporate. A shortest path gets marched over faster and thus the pheromone density remains high. If one of the ant finds the shortest path from colony to food source other ants are more likely to follow the same</w:t>
      </w:r>
      <w:r>
        <w:rPr>
          <w:spacing w:val="-15"/>
        </w:rPr>
        <w:t xml:space="preserve"> </w:t>
      </w:r>
      <w:r>
        <w:t>path.</w:t>
      </w:r>
    </w:p>
    <w:p>
      <w:pPr>
        <w:spacing w:after="0" w:line="360" w:lineRule="auto"/>
        <w:jc w:val="both"/>
        <w:sectPr>
          <w:pgSz w:w="11900" w:h="16840"/>
          <w:pgMar w:top="1380" w:right="860" w:bottom="1240" w:left="320" w:header="0" w:footer="1052" w:gutter="0"/>
          <w:cols w:space="720" w:num="1"/>
        </w:sectPr>
      </w:pPr>
    </w:p>
    <w:p>
      <w:pPr>
        <w:pStyle w:val="4"/>
        <w:rPr>
          <w:u w:val="none"/>
        </w:rPr>
      </w:pPr>
      <w:r>
        <w:rPr>
          <w:u w:val="single"/>
        </w:rPr>
        <w:t>Behaviour of ant in presence of an obstacle:</w:t>
      </w:r>
    </w:p>
    <w:p>
      <w:pPr>
        <w:pStyle w:val="11"/>
        <w:spacing w:before="7"/>
        <w:rPr>
          <w:b/>
          <w:sz w:val="23"/>
        </w:rPr>
      </w:pPr>
    </w:p>
    <w:p>
      <w:pPr>
        <w:pStyle w:val="11"/>
        <w:spacing w:before="90" w:line="360" w:lineRule="auto"/>
        <w:ind w:left="1121" w:right="808"/>
      </w:pPr>
      <w:r>
        <w:t>Ants are forced to decide whether they should go left or right. The choice that is made is a random one. Pheromone accumulation is Faster on shortest path.</w:t>
      </w:r>
    </w:p>
    <w:p>
      <w:pPr>
        <w:pStyle w:val="11"/>
        <w:rPr>
          <w:sz w:val="20"/>
        </w:rPr>
      </w:pPr>
    </w:p>
    <w:p>
      <w:pPr>
        <w:pStyle w:val="11"/>
        <w:rPr>
          <w:sz w:val="15"/>
        </w:rPr>
      </w:pPr>
      <w:r>
        <w:drawing>
          <wp:anchor distT="0" distB="0" distL="0" distR="0" simplePos="0" relativeHeight="251659264" behindDoc="0" locked="0" layoutInCell="1" allowOverlap="1">
            <wp:simplePos x="0" y="0"/>
            <wp:positionH relativeFrom="page">
              <wp:posOffset>1047115</wp:posOffset>
            </wp:positionH>
            <wp:positionV relativeFrom="paragraph">
              <wp:posOffset>473075</wp:posOffset>
            </wp:positionV>
            <wp:extent cx="709295" cy="3976370"/>
            <wp:effectExtent l="0" t="0" r="0" b="0"/>
            <wp:wrapTopAndBottom/>
            <wp:docPr id="7"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png"/>
                    <pic:cNvPicPr>
                      <a:picLocks noChangeAspect="1"/>
                    </pic:cNvPicPr>
                  </pic:nvPicPr>
                  <pic:blipFill>
                    <a:blip r:embed="rId13" cstate="print"/>
                    <a:stretch>
                      <a:fillRect/>
                    </a:stretch>
                  </pic:blipFill>
                  <pic:spPr>
                    <a:xfrm>
                      <a:off x="0" y="0"/>
                      <a:ext cx="709022" cy="3976211"/>
                    </a:xfrm>
                    <a:prstGeom prst="rect">
                      <a:avLst/>
                    </a:prstGeom>
                  </pic:spPr>
                </pic:pic>
              </a:graphicData>
            </a:graphic>
          </wp:anchor>
        </w:drawing>
      </w:r>
      <w:r>
        <w:drawing>
          <wp:anchor distT="0" distB="0" distL="0" distR="0" simplePos="0" relativeHeight="251659264" behindDoc="0" locked="0" layoutInCell="1" allowOverlap="1">
            <wp:simplePos x="0" y="0"/>
            <wp:positionH relativeFrom="page">
              <wp:posOffset>2030730</wp:posOffset>
            </wp:positionH>
            <wp:positionV relativeFrom="paragraph">
              <wp:posOffset>419100</wp:posOffset>
            </wp:positionV>
            <wp:extent cx="1106170" cy="4048760"/>
            <wp:effectExtent l="0" t="0" r="0" b="0"/>
            <wp:wrapTopAndBottom/>
            <wp:docPr id="9"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7.png"/>
                    <pic:cNvPicPr>
                      <a:picLocks noChangeAspect="1"/>
                    </pic:cNvPicPr>
                  </pic:nvPicPr>
                  <pic:blipFill>
                    <a:blip r:embed="rId14" cstate="print"/>
                    <a:stretch>
                      <a:fillRect/>
                    </a:stretch>
                  </pic:blipFill>
                  <pic:spPr>
                    <a:xfrm>
                      <a:off x="0" y="0"/>
                      <a:ext cx="1106093" cy="4048505"/>
                    </a:xfrm>
                    <a:prstGeom prst="rect">
                      <a:avLst/>
                    </a:prstGeom>
                  </pic:spPr>
                </pic:pic>
              </a:graphicData>
            </a:graphic>
          </wp:anchor>
        </w:drawing>
      </w:r>
      <w:r>
        <w:drawing>
          <wp:anchor distT="0" distB="0" distL="0" distR="0" simplePos="0" relativeHeight="251659264" behindDoc="0" locked="0" layoutInCell="1" allowOverlap="1">
            <wp:simplePos x="0" y="0"/>
            <wp:positionH relativeFrom="page">
              <wp:posOffset>3476625</wp:posOffset>
            </wp:positionH>
            <wp:positionV relativeFrom="paragraph">
              <wp:posOffset>264160</wp:posOffset>
            </wp:positionV>
            <wp:extent cx="1062355" cy="4233545"/>
            <wp:effectExtent l="0" t="0" r="0" b="0"/>
            <wp:wrapTopAndBottom/>
            <wp:docPr id="11"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8.png"/>
                    <pic:cNvPicPr>
                      <a:picLocks noChangeAspect="1"/>
                    </pic:cNvPicPr>
                  </pic:nvPicPr>
                  <pic:blipFill>
                    <a:blip r:embed="rId15" cstate="print"/>
                    <a:stretch>
                      <a:fillRect/>
                    </a:stretch>
                  </pic:blipFill>
                  <pic:spPr>
                    <a:xfrm>
                      <a:off x="0" y="0"/>
                      <a:ext cx="1062506" cy="4233862"/>
                    </a:xfrm>
                    <a:prstGeom prst="rect">
                      <a:avLst/>
                    </a:prstGeom>
                  </pic:spPr>
                </pic:pic>
              </a:graphicData>
            </a:graphic>
          </wp:anchor>
        </w:drawing>
      </w:r>
      <w:r>
        <w:drawing>
          <wp:anchor distT="0" distB="0" distL="0" distR="0" simplePos="0" relativeHeight="251659264" behindDoc="0" locked="0" layoutInCell="1" allowOverlap="1">
            <wp:simplePos x="0" y="0"/>
            <wp:positionH relativeFrom="page">
              <wp:posOffset>5093335</wp:posOffset>
            </wp:positionH>
            <wp:positionV relativeFrom="paragraph">
              <wp:posOffset>134620</wp:posOffset>
            </wp:positionV>
            <wp:extent cx="1311910" cy="4330700"/>
            <wp:effectExtent l="0" t="0" r="0" b="0"/>
            <wp:wrapTopAndBottom/>
            <wp:docPr id="13"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9.png"/>
                    <pic:cNvPicPr>
                      <a:picLocks noChangeAspect="1"/>
                    </pic:cNvPicPr>
                  </pic:nvPicPr>
                  <pic:blipFill>
                    <a:blip r:embed="rId16" cstate="print"/>
                    <a:stretch>
                      <a:fillRect/>
                    </a:stretch>
                  </pic:blipFill>
                  <pic:spPr>
                    <a:xfrm>
                      <a:off x="0" y="0"/>
                      <a:ext cx="1311826" cy="4330636"/>
                    </a:xfrm>
                    <a:prstGeom prst="rect">
                      <a:avLst/>
                    </a:prstGeom>
                  </pic:spPr>
                </pic:pic>
              </a:graphicData>
            </a:graphic>
          </wp:anchor>
        </w:drawing>
      </w:r>
    </w:p>
    <w:p>
      <w:pPr>
        <w:spacing w:after="0"/>
        <w:rPr>
          <w:sz w:val="15"/>
        </w:rPr>
        <w:sectPr>
          <w:pgSz w:w="11900" w:h="16840"/>
          <w:pgMar w:top="1380" w:right="860" w:bottom="1240" w:left="320" w:header="0" w:footer="1052" w:gutter="0"/>
          <w:cols w:space="720" w:num="1"/>
        </w:sectPr>
      </w:pPr>
    </w:p>
    <w:p>
      <w:pPr>
        <w:pStyle w:val="7"/>
        <w:spacing w:before="60"/>
      </w:pPr>
      <w:r>
        <w:rPr>
          <w:u w:val="single"/>
        </w:rPr>
        <w:t>Ants:</w:t>
      </w:r>
    </w:p>
    <w:p>
      <w:pPr>
        <w:pStyle w:val="11"/>
        <w:spacing w:before="138" w:line="360" w:lineRule="auto"/>
        <w:ind w:left="1121" w:right="566"/>
        <w:jc w:val="both"/>
      </w:pPr>
      <w:r>
        <w:t xml:space="preserve">One of the first researchers to investigate the social behaviour of insects was the French entomologist Pierre-Paul Grasse. In the forties and fifties of the 20-th century, he was observing the behaviour of termites in particular, the </w:t>
      </w:r>
      <w:r>
        <w:rPr>
          <w:i/>
        </w:rPr>
        <w:t xml:space="preserve">Bellicositermes natalensis </w:t>
      </w:r>
      <w:r>
        <w:t xml:space="preserve">and </w:t>
      </w:r>
      <w:r>
        <w:rPr>
          <w:i/>
        </w:rPr>
        <w:t xml:space="preserve">Cubitermes </w:t>
      </w:r>
      <w:r>
        <w:t xml:space="preserve">species. He discovered [26] that these insects are capable to react to what he called \significant stimuli", signals that activate a genetically encoded reaction. He observed that the effects of these reactions can act as new significant stimuli for both the insect that produced them and for the other insects in the colony. Grasse used the term </w:t>
      </w:r>
      <w:r>
        <w:rPr>
          <w:i/>
        </w:rPr>
        <w:t xml:space="preserve">stigmergy </w:t>
      </w:r>
      <w:r>
        <w:t xml:space="preserve">to describe this particular type of indirect communication in which the workers are stimulated by the performance they have achieved". The two main characteristics of stigmergy that </w:t>
      </w:r>
      <w:r>
        <w:rPr>
          <w:lang w:val="en-IN"/>
        </w:rPr>
        <w:t>differentiate</w:t>
      </w:r>
      <w:r>
        <w:t xml:space="preserve"> it from other means of communication are:</w:t>
      </w:r>
    </w:p>
    <w:p>
      <w:pPr>
        <w:pStyle w:val="17"/>
        <w:numPr>
          <w:ilvl w:val="2"/>
          <w:numId w:val="3"/>
        </w:numPr>
        <w:tabs>
          <w:tab w:val="left" w:pos="1842"/>
        </w:tabs>
        <w:spacing w:before="7" w:after="0" w:line="355" w:lineRule="auto"/>
        <w:ind w:left="1884" w:right="574" w:hanging="360"/>
        <w:jc w:val="both"/>
        <w:rPr>
          <w:sz w:val="24"/>
        </w:rPr>
      </w:pPr>
      <w:r>
        <w:rPr>
          <w:sz w:val="24"/>
        </w:rPr>
        <w:t>the physical, non-symbolic nature of the information released by the communicating insects, which corresponds to a modification of physical environmental states visited by the insects and</w:t>
      </w:r>
    </w:p>
    <w:p>
      <w:pPr>
        <w:pStyle w:val="17"/>
        <w:numPr>
          <w:ilvl w:val="2"/>
          <w:numId w:val="3"/>
        </w:numPr>
        <w:tabs>
          <w:tab w:val="left" w:pos="1842"/>
        </w:tabs>
        <w:spacing w:before="12" w:after="0" w:line="352" w:lineRule="auto"/>
        <w:ind w:left="1884" w:right="570" w:hanging="360"/>
        <w:jc w:val="both"/>
        <w:rPr>
          <w:sz w:val="24"/>
        </w:rPr>
      </w:pPr>
      <w:r>
        <w:rPr>
          <w:sz w:val="24"/>
        </w:rPr>
        <w:t>the local nature of the released information, which can only be accessed by those insects that visit the place where it was released (or its immediate</w:t>
      </w:r>
      <w:r>
        <w:rPr>
          <w:spacing w:val="-13"/>
          <w:sz w:val="24"/>
        </w:rPr>
        <w:t xml:space="preserve"> </w:t>
      </w:r>
      <w:r>
        <w:rPr>
          <w:sz w:val="24"/>
        </w:rPr>
        <w:t>neighbourhood).</w:t>
      </w:r>
    </w:p>
    <w:p>
      <w:pPr>
        <w:pStyle w:val="11"/>
        <w:spacing w:before="7"/>
        <w:rPr>
          <w:sz w:val="36"/>
        </w:rPr>
      </w:pPr>
    </w:p>
    <w:p>
      <w:pPr>
        <w:pStyle w:val="11"/>
        <w:spacing w:line="360" w:lineRule="auto"/>
        <w:ind w:left="1121" w:right="570"/>
        <w:jc w:val="both"/>
      </w:pPr>
      <w:r>
        <w:t xml:space="preserve">Examples of stigmergy can be observed in colonies of ants. In many ant species, ants walking to, and from, a food source deposit on the ground a substance called </w:t>
      </w:r>
      <w:r>
        <w:rPr>
          <w:i/>
        </w:rPr>
        <w:t>pheromone</w:t>
      </w:r>
      <w:r>
        <w:t>. Other ants are able to smell this pheromone, and its presence influences the choice of their path i.e., they tend to follow strong pheromone.</w:t>
      </w:r>
    </w:p>
    <w:p>
      <w:pPr>
        <w:pStyle w:val="11"/>
        <w:rPr>
          <w:sz w:val="20"/>
        </w:rPr>
      </w:pPr>
    </w:p>
    <w:p>
      <w:pPr>
        <w:pStyle w:val="11"/>
        <w:rPr>
          <w:sz w:val="20"/>
        </w:rPr>
      </w:pPr>
    </w:p>
    <w:p>
      <w:pPr>
        <w:pStyle w:val="11"/>
        <w:rPr>
          <w:sz w:val="20"/>
        </w:rPr>
      </w:pPr>
    </w:p>
    <w:p>
      <w:pPr>
        <w:pStyle w:val="11"/>
        <w:rPr>
          <w:sz w:val="20"/>
        </w:rPr>
      </w:pPr>
    </w:p>
    <w:p>
      <w:pPr>
        <w:pStyle w:val="11"/>
        <w:spacing w:before="9"/>
        <w:rPr>
          <w:sz w:val="15"/>
        </w:rPr>
      </w:pPr>
      <w:r>
        <w:drawing>
          <wp:anchor distT="0" distB="0" distL="0" distR="0" simplePos="0" relativeHeight="251659264" behindDoc="0" locked="0" layoutInCell="1" allowOverlap="1">
            <wp:simplePos x="0" y="0"/>
            <wp:positionH relativeFrom="page">
              <wp:posOffset>1786255</wp:posOffset>
            </wp:positionH>
            <wp:positionV relativeFrom="paragraph">
              <wp:posOffset>139700</wp:posOffset>
            </wp:positionV>
            <wp:extent cx="3966210" cy="2453640"/>
            <wp:effectExtent l="0" t="0" r="0" b="0"/>
            <wp:wrapTopAndBottom/>
            <wp:docPr id="15"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0.jpeg"/>
                    <pic:cNvPicPr>
                      <a:picLocks noChangeAspect="1"/>
                    </pic:cNvPicPr>
                  </pic:nvPicPr>
                  <pic:blipFill>
                    <a:blip r:embed="rId17" cstate="print"/>
                    <a:stretch>
                      <a:fillRect/>
                    </a:stretch>
                  </pic:blipFill>
                  <pic:spPr>
                    <a:xfrm>
                      <a:off x="0" y="0"/>
                      <a:ext cx="3966002" cy="2453640"/>
                    </a:xfrm>
                    <a:prstGeom prst="rect">
                      <a:avLst/>
                    </a:prstGeom>
                  </pic:spPr>
                </pic:pic>
              </a:graphicData>
            </a:graphic>
          </wp:anchor>
        </w:drawing>
      </w:r>
    </w:p>
    <w:p>
      <w:pPr>
        <w:spacing w:after="0"/>
        <w:rPr>
          <w:sz w:val="15"/>
        </w:rPr>
        <w:sectPr>
          <w:pgSz w:w="11900" w:h="16840"/>
          <w:pgMar w:top="1380" w:right="860" w:bottom="1240" w:left="320" w:header="0" w:footer="1052" w:gutter="0"/>
          <w:cols w:space="720" w:num="1"/>
        </w:sectPr>
      </w:pPr>
    </w:p>
    <w:p>
      <w:pPr>
        <w:pStyle w:val="4"/>
        <w:numPr>
          <w:numId w:val="0"/>
        </w:numPr>
        <w:tabs>
          <w:tab w:val="left" w:pos="3669"/>
        </w:tabs>
        <w:spacing w:before="61" w:after="0" w:line="240" w:lineRule="auto"/>
        <w:ind w:left="548" w:leftChars="0" w:right="0" w:rightChars="0"/>
        <w:jc w:val="left"/>
        <w:rPr>
          <w:rFonts w:ascii="Arial"/>
          <w:u w:val="none"/>
        </w:rPr>
      </w:pPr>
      <w:bookmarkStart w:id="3" w:name="_TOC_250004"/>
      <w:bookmarkEnd w:id="3"/>
      <w:r>
        <w:rPr>
          <w:rFonts w:hint="default" w:ascii="Arial"/>
          <w:u w:val="single"/>
          <w:lang w:val="en-IN"/>
        </w:rPr>
        <w:t xml:space="preserve">2 </w:t>
      </w:r>
      <w:r>
        <w:rPr>
          <w:rFonts w:ascii="Arial"/>
          <w:u w:val="single"/>
        </w:rPr>
        <w:t>Ant Colony Optimization(ACO):</w:t>
      </w:r>
    </w:p>
    <w:p>
      <w:pPr>
        <w:pStyle w:val="11"/>
        <w:spacing w:before="247" w:line="360" w:lineRule="auto"/>
        <w:ind w:left="1121" w:right="529"/>
        <w:jc w:val="both"/>
      </w:pPr>
      <w:r>
        <w:t>Ant Colony Optimization (ACO) is a paradigm for designing metaheuristic algorithms for combinatorial optimization problems. The first algorithm which can be classified within this framework was presented in 1991 and, since then, many diverse variants of the basic principle have been reported in the literature.</w:t>
      </w:r>
    </w:p>
    <w:p>
      <w:pPr>
        <w:pStyle w:val="11"/>
        <w:spacing w:line="360" w:lineRule="auto"/>
        <w:ind w:left="1121" w:right="568"/>
      </w:pPr>
      <w:r>
        <w:t>The essential trait of ACO algorithms is the combination of a priori information about the structure of a promising solution with posterior information about the structure of previously obtained good solutions. Metaheuristic algorithms are algorithms which, in order to escape from local optima, drive some basic heuristic: either a constructive heuristic starting from a null solution and adding elements to build a good complete one, or a local search heuristic starting from a complete solution and iteratively modifying some of its elements in order to achieve a better one.</w:t>
      </w:r>
    </w:p>
    <w:p>
      <w:pPr>
        <w:pStyle w:val="11"/>
        <w:spacing w:line="360" w:lineRule="auto"/>
        <w:ind w:left="1121" w:right="524"/>
        <w:jc w:val="both"/>
      </w:pPr>
      <w:r>
        <w:t>The metaheuristic part permits the low-level heuristic to obtain solutions better than those it could have achieved alone, even if iterated. Usually, the controlling mechanism is achieved either by constraining or by randomizing the set of local neighbour solutions to consider in local search (as is the case of simulated annealing [ or tabu ), or by combining elements taken by different solutions (as is the case of evolution strategies and genetic or bionomic algorithms).</w:t>
      </w:r>
    </w:p>
    <w:p>
      <w:pPr>
        <w:pStyle w:val="11"/>
        <w:spacing w:line="360" w:lineRule="auto"/>
        <w:ind w:left="1121" w:right="571"/>
        <w:jc w:val="both"/>
      </w:pPr>
      <w:r>
        <w:drawing>
          <wp:anchor distT="0" distB="0" distL="0" distR="0" simplePos="0" relativeHeight="251677696" behindDoc="1" locked="0" layoutInCell="1" allowOverlap="1">
            <wp:simplePos x="0" y="0"/>
            <wp:positionH relativeFrom="page">
              <wp:posOffset>4037330</wp:posOffset>
            </wp:positionH>
            <wp:positionV relativeFrom="paragraph">
              <wp:posOffset>704850</wp:posOffset>
            </wp:positionV>
            <wp:extent cx="2720975" cy="2244725"/>
            <wp:effectExtent l="0" t="0" r="0" b="0"/>
            <wp:wrapNone/>
            <wp:docPr id="17"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1.png"/>
                    <pic:cNvPicPr>
                      <a:picLocks noChangeAspect="1"/>
                    </pic:cNvPicPr>
                  </pic:nvPicPr>
                  <pic:blipFill>
                    <a:blip r:embed="rId18" cstate="print"/>
                    <a:stretch>
                      <a:fillRect/>
                    </a:stretch>
                  </pic:blipFill>
                  <pic:spPr>
                    <a:xfrm>
                      <a:off x="0" y="0"/>
                      <a:ext cx="2721265" cy="2245010"/>
                    </a:xfrm>
                    <a:prstGeom prst="rect">
                      <a:avLst/>
                    </a:prstGeom>
                  </pic:spPr>
                </pic:pic>
              </a:graphicData>
            </a:graphic>
          </wp:anchor>
        </w:drawing>
      </w:r>
      <w:r>
        <w:t>The characteristic of ACO algorithms is their explicit use of elements of previous solutions. In fact, they drive a constructive low-level solution, as GRASP does, but including it in a population framework and</w:t>
      </w:r>
      <w:r>
        <w:rPr>
          <w:spacing w:val="45"/>
        </w:rPr>
        <w:t xml:space="preserve"> </w:t>
      </w:r>
      <w:r>
        <w:t>randomizing</w:t>
      </w:r>
    </w:p>
    <w:p>
      <w:pPr>
        <w:pStyle w:val="11"/>
        <w:spacing w:line="360" w:lineRule="auto"/>
        <w:ind w:left="1121" w:right="5614"/>
        <w:jc w:val="both"/>
      </w:pPr>
      <w:r>
        <w:t>the construction in a Monte Carlo way. A Monte Carlo combination of different solution elements is suggested also by Genetic Algorithms , but in the case of ACO the probability distribution is explicitly defined by previously obtained solution components. The particular way of defining components and associated probabilities   is  problem-   specific,</w:t>
      </w:r>
      <w:r>
        <w:rPr>
          <w:spacing w:val="39"/>
        </w:rPr>
        <w:t xml:space="preserve"> </w:t>
      </w:r>
      <w:r>
        <w:t>and</w:t>
      </w:r>
    </w:p>
    <w:p>
      <w:pPr>
        <w:pStyle w:val="11"/>
        <w:spacing w:before="1" w:line="360" w:lineRule="auto"/>
        <w:ind w:left="1121" w:right="573"/>
        <w:jc w:val="both"/>
      </w:pPr>
      <w:r>
        <w:t>can be designed in different ways, facing a trade-off between the specificity of the information used for the conditioning and the number of solutions which need to be constructed</w:t>
      </w:r>
      <w:r>
        <w:rPr>
          <w:spacing w:val="21"/>
        </w:rPr>
        <w:t xml:space="preserve"> </w:t>
      </w:r>
      <w:r>
        <w:t>before</w:t>
      </w:r>
      <w:r>
        <w:rPr>
          <w:spacing w:val="20"/>
        </w:rPr>
        <w:t xml:space="preserve"> </w:t>
      </w:r>
      <w:r>
        <w:t>effectively</w:t>
      </w:r>
      <w:r>
        <w:rPr>
          <w:spacing w:val="22"/>
        </w:rPr>
        <w:t xml:space="preserve"> </w:t>
      </w:r>
      <w:r>
        <w:t>biasing</w:t>
      </w:r>
      <w:r>
        <w:rPr>
          <w:spacing w:val="21"/>
        </w:rPr>
        <w:t xml:space="preserve"> </w:t>
      </w:r>
      <w:r>
        <w:t>the</w:t>
      </w:r>
      <w:r>
        <w:rPr>
          <w:spacing w:val="22"/>
        </w:rPr>
        <w:t xml:space="preserve"> </w:t>
      </w:r>
      <w:r>
        <w:t>probability</w:t>
      </w:r>
      <w:r>
        <w:rPr>
          <w:spacing w:val="22"/>
        </w:rPr>
        <w:t xml:space="preserve"> </w:t>
      </w:r>
      <w:r>
        <w:t>distribution</w:t>
      </w:r>
      <w:r>
        <w:rPr>
          <w:spacing w:val="22"/>
        </w:rPr>
        <w:t xml:space="preserve"> </w:t>
      </w:r>
      <w:r>
        <w:t>to</w:t>
      </w:r>
      <w:r>
        <w:rPr>
          <w:spacing w:val="19"/>
        </w:rPr>
        <w:t xml:space="preserve"> </w:t>
      </w:r>
      <w:r>
        <w:t>favour</w:t>
      </w:r>
      <w:r>
        <w:rPr>
          <w:spacing w:val="21"/>
        </w:rPr>
        <w:t xml:space="preserve"> </w:t>
      </w:r>
      <w:r>
        <w:t>the</w:t>
      </w:r>
      <w:r>
        <w:rPr>
          <w:spacing w:val="20"/>
        </w:rPr>
        <w:t xml:space="preserve"> </w:t>
      </w:r>
      <w:r>
        <w:t>emergence</w:t>
      </w:r>
    </w:p>
    <w:p>
      <w:pPr>
        <w:spacing w:after="0" w:line="360" w:lineRule="auto"/>
        <w:jc w:val="both"/>
        <w:sectPr>
          <w:pgSz w:w="11900" w:h="16840"/>
          <w:pgMar w:top="1380" w:right="860" w:bottom="1240" w:left="320" w:header="0" w:footer="1052" w:gutter="0"/>
          <w:cols w:space="720" w:num="1"/>
        </w:sectPr>
      </w:pPr>
    </w:p>
    <w:p>
      <w:pPr>
        <w:pStyle w:val="11"/>
        <w:spacing w:before="60" w:line="360" w:lineRule="auto"/>
        <w:ind w:left="1121" w:right="570"/>
        <w:jc w:val="both"/>
        <w:rPr>
          <w:sz w:val="20"/>
        </w:rPr>
      </w:pPr>
      <w:r>
        <w:t xml:space="preserve">of good solutions. Different applications have favoured either the use of conditioning at the level of decision variables, thus requiring a huge number of iterations before getting a precise distribution, or the computational efficiency, thus using very coarse conditioning information. The chapter is structured as follows. Section 2 describes the common elements of the heuristics following the ACO paradigm and outlines some of the variants proposed. Section 3 presents the application of ACO algorithms to a number of different combinatorial optimization problems and it ends with a wider overview of the problem attacked by means of ACO up to now. Section 4 outlines the most significant theoretical results so far published about convergence properties of </w:t>
      </w:r>
      <w:r>
        <w:rPr>
          <w:sz w:val="20"/>
        </w:rPr>
        <w:t>ACO variants.</w:t>
      </w:r>
    </w:p>
    <w:p>
      <w:pPr>
        <w:pStyle w:val="11"/>
        <w:rPr>
          <w:sz w:val="20"/>
        </w:rPr>
      </w:pPr>
    </w:p>
    <w:p>
      <w:pPr>
        <w:pStyle w:val="11"/>
        <w:rPr>
          <w:sz w:val="20"/>
        </w:rPr>
      </w:pPr>
    </w:p>
    <w:p>
      <w:pPr>
        <w:pStyle w:val="11"/>
        <w:spacing w:before="9"/>
        <w:rPr>
          <w:sz w:val="16"/>
        </w:rPr>
      </w:pPr>
      <w:r>
        <w:drawing>
          <wp:anchor distT="0" distB="0" distL="0" distR="0" simplePos="0" relativeHeight="251659264" behindDoc="0" locked="0" layoutInCell="1" allowOverlap="1">
            <wp:simplePos x="0" y="0"/>
            <wp:positionH relativeFrom="page">
              <wp:posOffset>914400</wp:posOffset>
            </wp:positionH>
            <wp:positionV relativeFrom="paragraph">
              <wp:posOffset>147320</wp:posOffset>
            </wp:positionV>
            <wp:extent cx="5718175" cy="4286250"/>
            <wp:effectExtent l="0" t="0" r="0" b="0"/>
            <wp:wrapTopAndBottom/>
            <wp:docPr id="19"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2.jpeg"/>
                    <pic:cNvPicPr>
                      <a:picLocks noChangeAspect="1"/>
                    </pic:cNvPicPr>
                  </pic:nvPicPr>
                  <pic:blipFill>
                    <a:blip r:embed="rId19" cstate="print"/>
                    <a:stretch>
                      <a:fillRect/>
                    </a:stretch>
                  </pic:blipFill>
                  <pic:spPr>
                    <a:xfrm>
                      <a:off x="0" y="0"/>
                      <a:ext cx="5718379" cy="4286250"/>
                    </a:xfrm>
                    <a:prstGeom prst="rect">
                      <a:avLst/>
                    </a:prstGeom>
                  </pic:spPr>
                </pic:pic>
              </a:graphicData>
            </a:graphic>
          </wp:anchor>
        </w:drawing>
      </w:r>
    </w:p>
    <w:p>
      <w:pPr>
        <w:pStyle w:val="11"/>
        <w:rPr>
          <w:sz w:val="20"/>
        </w:rPr>
      </w:pPr>
    </w:p>
    <w:p>
      <w:pPr>
        <w:pStyle w:val="11"/>
        <w:spacing w:before="215" w:line="360" w:lineRule="auto"/>
        <w:ind w:left="1121" w:right="569"/>
        <w:jc w:val="both"/>
      </w:pPr>
      <w:r>
        <w:t>ACO is a class of algorithms, whose first member, called Ant System, was initially proposed by Colorni, Dorigo and Maniezzo . The main underlying idea, loosely inspired by the behaviour of real ants, is that of a parallel search over several constructive computational threads based on local problem data and on a dynamic memory structure containing information on the quality of previously obtained result. The collective behaviour emerging</w:t>
      </w:r>
    </w:p>
    <w:p>
      <w:pPr>
        <w:spacing w:after="0" w:line="360" w:lineRule="auto"/>
        <w:jc w:val="both"/>
        <w:sectPr>
          <w:pgSz w:w="11900" w:h="16840"/>
          <w:pgMar w:top="1380" w:right="860" w:bottom="1240" w:left="320" w:header="0" w:footer="1052" w:gutter="0"/>
          <w:cols w:space="720" w:num="1"/>
        </w:sectPr>
      </w:pPr>
    </w:p>
    <w:p>
      <w:pPr>
        <w:pStyle w:val="11"/>
        <w:spacing w:before="60" w:line="360" w:lineRule="auto"/>
        <w:ind w:left="1121" w:right="566"/>
        <w:jc w:val="both"/>
      </w:pPr>
      <w:r>
        <w:t>from the interaction of the different search threads has proved effective in solving combinatorial optimization (CO) problems.</w:t>
      </w:r>
    </w:p>
    <w:p>
      <w:pPr>
        <w:pStyle w:val="11"/>
        <w:spacing w:line="357" w:lineRule="auto"/>
        <w:ind w:left="1121" w:right="571"/>
        <w:jc w:val="both"/>
      </w:pPr>
      <w:r>
        <w:t xml:space="preserve">we use the following notation. A combinatorial optimization problem is a problem defined over a set </w:t>
      </w:r>
      <w:r>
        <w:rPr>
          <w:b/>
        </w:rPr>
        <w:t xml:space="preserve">C </w:t>
      </w:r>
      <w:r>
        <w:t>= c</w:t>
      </w:r>
      <w:r>
        <w:rPr>
          <w:i/>
        </w:rPr>
        <w:t>1</w:t>
      </w:r>
      <w:r>
        <w:t>, ... , c</w:t>
      </w:r>
      <w:r>
        <w:rPr>
          <w:i/>
        </w:rPr>
        <w:t xml:space="preserve">n </w:t>
      </w:r>
      <w:r>
        <w:t xml:space="preserve">of basic </w:t>
      </w:r>
      <w:r>
        <w:rPr>
          <w:i/>
        </w:rPr>
        <w:t>components</w:t>
      </w:r>
      <w:r>
        <w:t xml:space="preserve">. A subset </w:t>
      </w:r>
      <w:r>
        <w:rPr>
          <w:b/>
        </w:rPr>
        <w:t xml:space="preserve">S </w:t>
      </w:r>
      <w:r>
        <w:t xml:space="preserve">of components represents a  </w:t>
      </w:r>
      <w:r>
        <w:rPr>
          <w:i/>
        </w:rPr>
        <w:t xml:space="preserve">solution </w:t>
      </w:r>
      <w:r>
        <w:t xml:space="preserve">of the problem; </w:t>
      </w:r>
      <w:r>
        <w:rPr>
          <w:b/>
        </w:rPr>
        <w:t xml:space="preserve">F </w:t>
      </w:r>
      <w:r>
        <w:rPr>
          <w:rFonts w:ascii="DejaVu Serif" w:hAnsi="DejaVu Serif" w:eastAsia="DejaVu Serif"/>
        </w:rPr>
        <w:t xml:space="preserve">⊆ </w:t>
      </w:r>
      <w:r>
        <w:t>2</w:t>
      </w:r>
      <w:r>
        <w:rPr>
          <w:b/>
          <w:i/>
        </w:rPr>
        <w:t xml:space="preserve">C </w:t>
      </w:r>
      <w:r>
        <w:t xml:space="preserve">is the subset of </w:t>
      </w:r>
      <w:r>
        <w:rPr>
          <w:i/>
        </w:rPr>
        <w:t>feasible solutions</w:t>
      </w:r>
      <w:r>
        <w:t xml:space="preserve">, thus a solution </w:t>
      </w:r>
      <w:r>
        <w:rPr>
          <w:b/>
        </w:rPr>
        <w:t xml:space="preserve">S </w:t>
      </w:r>
      <w:r>
        <w:t xml:space="preserve">is feasible if and only if </w:t>
      </w:r>
      <w:r>
        <w:rPr>
          <w:b/>
        </w:rPr>
        <w:t xml:space="preserve">S </w:t>
      </w:r>
      <w:r>
        <w:rPr>
          <w:rFonts w:ascii="DejaVu Serif" w:hAnsi="DejaVu Serif" w:eastAsia="DejaVu Serif"/>
        </w:rPr>
        <w:t xml:space="preserve">∈ </w:t>
      </w:r>
      <w:r>
        <w:rPr>
          <w:b/>
        </w:rPr>
        <w:t>F</w:t>
      </w:r>
      <w:r>
        <w:t xml:space="preserve">. A </w:t>
      </w:r>
      <w:r>
        <w:rPr>
          <w:i/>
        </w:rPr>
        <w:t xml:space="preserve">cost function z </w:t>
      </w:r>
      <w:r>
        <w:t>is defined over the solution domain, z : 2</w:t>
      </w:r>
      <w:r>
        <w:rPr>
          <w:b/>
          <w:i/>
        </w:rPr>
        <w:t xml:space="preserve">C </w:t>
      </w:r>
      <w:r>
        <w:rPr>
          <w:rFonts w:ascii="Trebuchet MS" w:hAnsi="Trebuchet MS" w:eastAsia="Trebuchet MS"/>
          <w:spacing w:val="58"/>
          <w:w w:val="170"/>
        </w:rPr>
        <w:t xml:space="preserve"> </w:t>
      </w:r>
      <w:r>
        <w:rPr>
          <w:b/>
        </w:rPr>
        <w:t>R</w:t>
      </w:r>
      <w:r>
        <w:t xml:space="preserve">, the objective being to find a minimum cost feasible solution S*, i.e., to find S*: S* </w:t>
      </w:r>
      <w:r>
        <w:rPr>
          <w:rFonts w:ascii="DejaVu Serif" w:hAnsi="DejaVu Serif" w:eastAsia="DejaVu Serif"/>
        </w:rPr>
        <w:t xml:space="preserve">∈ </w:t>
      </w:r>
      <w:r>
        <w:rPr>
          <w:b/>
        </w:rPr>
        <w:t xml:space="preserve">F </w:t>
      </w:r>
      <w:r>
        <w:t>and z(S*) ≤ z(</w:t>
      </w:r>
      <w:r>
        <w:rPr>
          <w:b/>
        </w:rPr>
        <w:t>S</w:t>
      </w:r>
      <w:r>
        <w:t>),</w:t>
      </w:r>
    </w:p>
    <w:p>
      <w:pPr>
        <w:pStyle w:val="11"/>
        <w:spacing w:line="360" w:lineRule="auto"/>
        <w:ind w:left="1121" w:right="566"/>
        <w:jc w:val="both"/>
      </w:pPr>
      <w:r>
        <w:rPr>
          <w:rFonts w:ascii="DejaVu Serif" w:hAnsi="DejaVu Serif"/>
        </w:rPr>
        <w:t>∀</w:t>
      </w:r>
      <w:r>
        <w:rPr>
          <w:b/>
        </w:rPr>
        <w:t>S</w:t>
      </w:r>
      <w:r>
        <w:rPr>
          <w:rFonts w:ascii="DejaVu Serif" w:hAnsi="DejaVu Serif"/>
        </w:rPr>
        <w:t>∈</w:t>
      </w:r>
      <w:r>
        <w:rPr>
          <w:b/>
        </w:rPr>
        <w:t>F</w:t>
      </w:r>
      <w:r>
        <w:t xml:space="preserve">. Given this, the functioning of an ACO algorithm can be summarized as follows (see also [27]). A set of computational concurrent and asynchronous agents (a colony of ants) moves through states of the problem corresponding to partial solutions of the problem to solve. They move by applying a stochastic local decision policy based on two parameters, called </w:t>
      </w:r>
      <w:r>
        <w:rPr>
          <w:i/>
        </w:rPr>
        <w:t xml:space="preserve">trails </w:t>
      </w:r>
      <w:r>
        <w:t xml:space="preserve">and </w:t>
      </w:r>
      <w:r>
        <w:rPr>
          <w:i/>
        </w:rPr>
        <w:t>attractiveness</w:t>
      </w:r>
      <w:r>
        <w:t>. By moving, each ant incrementally constructs a solution to the problem. When an ant completes a solution, or during the construction phase, the ant evaluates the solution and modifies the trail value on the components used in its solution. This pheromone information will direct the search of the future ants.</w:t>
      </w:r>
    </w:p>
    <w:p>
      <w:pPr>
        <w:pStyle w:val="11"/>
        <w:spacing w:line="360" w:lineRule="auto"/>
        <w:ind w:left="1121" w:right="569"/>
        <w:jc w:val="both"/>
      </w:pPr>
      <w:r>
        <w:t>Furthermore, an ACO algorithm includes two more mechanisms</w:t>
      </w:r>
      <w:r>
        <w:rPr>
          <w:i/>
        </w:rPr>
        <w:t xml:space="preserve">: trail evaporation </w:t>
      </w:r>
      <w:r>
        <w:t xml:space="preserve">and, optionally, </w:t>
      </w:r>
      <w:r>
        <w:rPr>
          <w:i/>
        </w:rPr>
        <w:t>daemon actions</w:t>
      </w:r>
      <w:r>
        <w:t xml:space="preserve">. Trail evaporation decreases all trail values over time, in order to avoid unlimited accumulation of trails over some component. Daemon actions can be used to implement centralized actions which cannot be performed by single ants, such as the invocation of a local optimization procedure, or the update of global information to be used to decide whether to bias the search process from a non-local perspective .More specifically, an </w:t>
      </w:r>
      <w:r>
        <w:rPr>
          <w:i/>
        </w:rPr>
        <w:t xml:space="preserve">ant </w:t>
      </w:r>
      <w:r>
        <w:t xml:space="preserve">is a simple computational agent, which iteratively constructs a solution for the instance to solve. Partial problem solutions are seen as </w:t>
      </w:r>
      <w:r>
        <w:rPr>
          <w:i/>
        </w:rPr>
        <w:t>states</w:t>
      </w:r>
      <w:r>
        <w:t xml:space="preserve">. At the core of the ACO algorithm lies a loop, where at each iteration, each ant </w:t>
      </w:r>
      <w:r>
        <w:rPr>
          <w:i/>
        </w:rPr>
        <w:t xml:space="preserve">moves </w:t>
      </w:r>
      <w:r>
        <w:t xml:space="preserve">(performs a </w:t>
      </w:r>
      <w:r>
        <w:rPr>
          <w:i/>
        </w:rPr>
        <w:t>step</w:t>
      </w:r>
      <w:r>
        <w:t xml:space="preserve">) from a state ι to another one ψ, corresponding to a more complete partial solution. That is, at each step σ, each ant </w:t>
      </w:r>
      <w:r>
        <w:rPr>
          <w:i/>
        </w:rPr>
        <w:t xml:space="preserve">k </w:t>
      </w:r>
      <w:r>
        <w:t xml:space="preserve">computes a set </w:t>
      </w:r>
      <w:r>
        <w:rPr>
          <w:b/>
        </w:rPr>
        <w:t>A</w:t>
      </w:r>
      <w:r>
        <w:rPr>
          <w:i/>
        </w:rPr>
        <w:t xml:space="preserve">k </w:t>
      </w:r>
      <w:r>
        <w:t xml:space="preserve">σ(ι) of feasible expansions to its current state, and moves to one of these in probability. The probability distribution is specified as follows. For ant </w:t>
      </w:r>
      <w:r>
        <w:rPr>
          <w:i/>
        </w:rPr>
        <w:t>k</w:t>
      </w:r>
      <w:r>
        <w:t>, the probability  pιψ</w:t>
      </w:r>
      <w:r>
        <w:rPr>
          <w:i/>
        </w:rPr>
        <w:t xml:space="preserve">k </w:t>
      </w:r>
      <w:r>
        <w:t>of moving from state ι to state ψ depends on the combination of two</w:t>
      </w:r>
      <w:r>
        <w:rPr>
          <w:spacing w:val="-7"/>
        </w:rPr>
        <w:t xml:space="preserve"> </w:t>
      </w:r>
      <w:r>
        <w:t>values:</w:t>
      </w:r>
    </w:p>
    <w:p>
      <w:pPr>
        <w:pStyle w:val="17"/>
        <w:numPr>
          <w:ilvl w:val="0"/>
          <w:numId w:val="4"/>
        </w:numPr>
        <w:tabs>
          <w:tab w:val="left" w:pos="1288"/>
        </w:tabs>
        <w:spacing w:before="0" w:after="0" w:line="240" w:lineRule="auto"/>
        <w:ind w:left="1288" w:right="0" w:hanging="167"/>
        <w:jc w:val="both"/>
        <w:rPr>
          <w:i/>
          <w:sz w:val="24"/>
        </w:rPr>
      </w:pPr>
      <w:r>
        <w:rPr>
          <w:sz w:val="24"/>
        </w:rPr>
        <w:t xml:space="preserve">the </w:t>
      </w:r>
      <w:r>
        <w:rPr>
          <w:i/>
          <w:sz w:val="24"/>
        </w:rPr>
        <w:t xml:space="preserve">attractiveness </w:t>
      </w:r>
      <w:r>
        <w:rPr>
          <w:sz w:val="24"/>
        </w:rPr>
        <w:t xml:space="preserve">ηιψ of the move, as computed by some heuristic indicating the </w:t>
      </w:r>
      <w:r>
        <w:rPr>
          <w:i/>
          <w:sz w:val="24"/>
        </w:rPr>
        <w:t>a</w:t>
      </w:r>
      <w:r>
        <w:rPr>
          <w:i/>
          <w:spacing w:val="40"/>
          <w:sz w:val="24"/>
        </w:rPr>
        <w:t xml:space="preserve"> </w:t>
      </w:r>
      <w:r>
        <w:rPr>
          <w:i/>
          <w:sz w:val="24"/>
        </w:rPr>
        <w:t>priori</w:t>
      </w:r>
    </w:p>
    <w:p>
      <w:pPr>
        <w:pStyle w:val="11"/>
        <w:spacing w:before="131"/>
        <w:ind w:left="1121"/>
        <w:jc w:val="both"/>
      </w:pPr>
      <w:r>
        <w:t>desirability of that move.</w:t>
      </w:r>
    </w:p>
    <w:p>
      <w:pPr>
        <w:pStyle w:val="17"/>
        <w:numPr>
          <w:ilvl w:val="0"/>
          <w:numId w:val="4"/>
        </w:numPr>
        <w:tabs>
          <w:tab w:val="left" w:pos="1272"/>
        </w:tabs>
        <w:spacing w:before="138" w:after="0" w:line="360" w:lineRule="auto"/>
        <w:ind w:left="1121" w:right="571" w:firstLine="0"/>
        <w:jc w:val="both"/>
        <w:rPr>
          <w:sz w:val="24"/>
        </w:rPr>
      </w:pPr>
      <w:r>
        <w:rPr>
          <w:sz w:val="24"/>
        </w:rPr>
        <w:t xml:space="preserve">the </w:t>
      </w:r>
      <w:r>
        <w:rPr>
          <w:i/>
          <w:sz w:val="24"/>
        </w:rPr>
        <w:t xml:space="preserve">trail level </w:t>
      </w:r>
      <w:r>
        <w:rPr>
          <w:sz w:val="24"/>
        </w:rPr>
        <w:t xml:space="preserve">τιψ of the move, indicating how proficient it has been in the past to make that particular move: it represents therefore an </w:t>
      </w:r>
      <w:r>
        <w:rPr>
          <w:i/>
          <w:sz w:val="24"/>
        </w:rPr>
        <w:t xml:space="preserve">a posterior </w:t>
      </w:r>
      <w:r>
        <w:rPr>
          <w:sz w:val="24"/>
        </w:rPr>
        <w:t>indication of the desirability of that move.</w:t>
      </w:r>
    </w:p>
    <w:p>
      <w:pPr>
        <w:spacing w:after="0" w:line="360" w:lineRule="auto"/>
        <w:jc w:val="both"/>
        <w:rPr>
          <w:sz w:val="24"/>
        </w:rPr>
        <w:sectPr>
          <w:pgSz w:w="11900" w:h="16840"/>
          <w:pgMar w:top="1380" w:right="860" w:bottom="1240" w:left="320" w:header="0" w:footer="1052" w:gutter="0"/>
          <w:cols w:space="720" w:num="1"/>
        </w:sectPr>
      </w:pPr>
    </w:p>
    <w:p>
      <w:pPr>
        <w:pStyle w:val="11"/>
        <w:spacing w:before="60" w:line="360" w:lineRule="auto"/>
        <w:ind w:left="1121" w:right="568"/>
      </w:pPr>
      <w:r>
        <w:t xml:space="preserve">Trails are </w:t>
      </w:r>
      <w:r>
        <w:rPr>
          <w:i/>
        </w:rPr>
        <w:t xml:space="preserve">updated </w:t>
      </w:r>
      <w:r>
        <w:t>usually when all ants have completed their solution, increasing or decreasing the level of trails corresponding to moves that were part of "good" or "bad" solutions, respectively. The general framework just presented has been specified in different ways by the authors working on the ACO approach. The remainder of Section 2 will outline some of these contributions.</w:t>
      </w:r>
    </w:p>
    <w:p>
      <w:pPr>
        <w:pStyle w:val="11"/>
        <w:spacing w:line="360" w:lineRule="auto"/>
        <w:ind w:left="1121" w:right="678"/>
      </w:pPr>
      <w:r>
        <w:t xml:space="preserve">The ant system simply iterates a main loop where </w:t>
      </w:r>
      <w:r>
        <w:rPr>
          <w:i/>
        </w:rPr>
        <w:t xml:space="preserve">m </w:t>
      </w:r>
      <w:r>
        <w:t>ants construct in parallel their solutions, thereafter updating the trail levels. The performance of the algorithm depends on the correct tuning of several parameters, namely: α, β, relative importance of trail and attractiveness, ρ, trail persistence, τ</w:t>
      </w:r>
      <w:r>
        <w:rPr>
          <w:i/>
        </w:rPr>
        <w:t>ij</w:t>
      </w:r>
      <w:r>
        <w:t xml:space="preserve">(0), initial trail level, </w:t>
      </w:r>
      <w:r>
        <w:rPr>
          <w:i/>
        </w:rPr>
        <w:t>m</w:t>
      </w:r>
      <w:r>
        <w:t>, number of ants, and Q, used for defining to be of high quality solutions with low cost. The algorithm is the following.</w:t>
      </w:r>
    </w:p>
    <w:p>
      <w:pPr>
        <w:pStyle w:val="7"/>
        <w:numPr>
          <w:ilvl w:val="0"/>
          <w:numId w:val="5"/>
        </w:numPr>
        <w:tabs>
          <w:tab w:val="left" w:pos="1362"/>
        </w:tabs>
        <w:spacing w:before="0" w:after="0" w:line="240" w:lineRule="auto"/>
        <w:ind w:left="1362" w:right="0" w:hanging="241"/>
        <w:jc w:val="left"/>
      </w:pPr>
      <w:r>
        <w:t>{Initialization}</w:t>
      </w:r>
    </w:p>
    <w:p>
      <w:pPr>
        <w:spacing w:before="138"/>
        <w:ind w:left="1121" w:right="0" w:firstLine="0"/>
        <w:jc w:val="left"/>
        <w:rPr>
          <w:b/>
          <w:sz w:val="24"/>
        </w:rPr>
      </w:pPr>
      <w:r>
        <w:rPr>
          <w:b/>
          <w:sz w:val="24"/>
        </w:rPr>
        <w:t xml:space="preserve">Initialize </w:t>
      </w:r>
      <w:r>
        <w:rPr>
          <w:sz w:val="24"/>
        </w:rPr>
        <w:t xml:space="preserve">τιψ </w:t>
      </w:r>
      <w:r>
        <w:rPr>
          <w:b/>
          <w:sz w:val="24"/>
        </w:rPr>
        <w:t xml:space="preserve">and </w:t>
      </w:r>
      <w:r>
        <w:rPr>
          <w:sz w:val="24"/>
        </w:rPr>
        <w:t>ηιψ</w:t>
      </w:r>
      <w:r>
        <w:rPr>
          <w:b/>
          <w:sz w:val="24"/>
        </w:rPr>
        <w:t xml:space="preserve">, </w:t>
      </w:r>
      <w:r>
        <w:rPr>
          <w:rFonts w:ascii="DejaVu Serif" w:hAnsi="DejaVu Serif"/>
          <w:sz w:val="24"/>
        </w:rPr>
        <w:t>∀</w:t>
      </w:r>
      <w:r>
        <w:rPr>
          <w:b/>
          <w:sz w:val="24"/>
        </w:rPr>
        <w:t>(</w:t>
      </w:r>
      <w:r>
        <w:rPr>
          <w:sz w:val="24"/>
        </w:rPr>
        <w:t>ιψ</w:t>
      </w:r>
      <w:r>
        <w:rPr>
          <w:b/>
          <w:sz w:val="24"/>
        </w:rPr>
        <w:t>).</w:t>
      </w:r>
    </w:p>
    <w:p>
      <w:pPr>
        <w:pStyle w:val="7"/>
        <w:numPr>
          <w:ilvl w:val="0"/>
          <w:numId w:val="5"/>
        </w:numPr>
        <w:tabs>
          <w:tab w:val="left" w:pos="1362"/>
        </w:tabs>
        <w:spacing w:before="133" w:after="0" w:line="240" w:lineRule="auto"/>
        <w:ind w:left="1362" w:right="0" w:hanging="241"/>
        <w:jc w:val="left"/>
      </w:pPr>
      <w:r>
        <w:t>{Construction}</w:t>
      </w:r>
    </w:p>
    <w:p>
      <w:pPr>
        <w:spacing w:before="138" w:line="360" w:lineRule="auto"/>
        <w:ind w:left="1121" w:right="5688" w:firstLine="0"/>
        <w:jc w:val="left"/>
        <w:rPr>
          <w:b/>
          <w:sz w:val="24"/>
        </w:rPr>
      </w:pPr>
      <w:r>
        <w:rPr>
          <w:b/>
          <w:sz w:val="24"/>
        </w:rPr>
        <w:t xml:space="preserve">For each ant </w:t>
      </w:r>
      <w:r>
        <w:rPr>
          <w:b/>
          <w:i/>
          <w:sz w:val="24"/>
        </w:rPr>
        <w:t xml:space="preserve">k </w:t>
      </w:r>
      <w:r>
        <w:rPr>
          <w:b/>
          <w:sz w:val="24"/>
        </w:rPr>
        <w:t xml:space="preserve">(currently in state </w:t>
      </w:r>
      <w:r>
        <w:rPr>
          <w:sz w:val="24"/>
        </w:rPr>
        <w:t>ι</w:t>
      </w:r>
      <w:r>
        <w:rPr>
          <w:b/>
          <w:sz w:val="24"/>
        </w:rPr>
        <w:t>) do repeat</w:t>
      </w:r>
    </w:p>
    <w:p>
      <w:pPr>
        <w:spacing w:before="0" w:line="360" w:lineRule="auto"/>
        <w:ind w:left="1121" w:right="4385" w:firstLine="0"/>
        <w:jc w:val="left"/>
        <w:rPr>
          <w:b/>
          <w:sz w:val="24"/>
        </w:rPr>
      </w:pPr>
      <w:r>
        <w:rPr>
          <w:b/>
          <w:sz w:val="24"/>
        </w:rPr>
        <w:t xml:space="preserve">choose in probability the state to move into. append the chosen move to the </w:t>
      </w:r>
      <w:r>
        <w:rPr>
          <w:b/>
          <w:i/>
          <w:sz w:val="24"/>
        </w:rPr>
        <w:t>k</w:t>
      </w:r>
      <w:r>
        <w:rPr>
          <w:b/>
          <w:sz w:val="24"/>
        </w:rPr>
        <w:t>-th ant's set tabu</w:t>
      </w:r>
      <w:r>
        <w:rPr>
          <w:i/>
          <w:sz w:val="24"/>
        </w:rPr>
        <w:t>k</w:t>
      </w:r>
      <w:r>
        <w:rPr>
          <w:b/>
          <w:sz w:val="24"/>
        </w:rPr>
        <w:t xml:space="preserve">. until ant </w:t>
      </w:r>
      <w:r>
        <w:rPr>
          <w:b/>
          <w:i/>
          <w:sz w:val="24"/>
        </w:rPr>
        <w:t xml:space="preserve">k </w:t>
      </w:r>
      <w:r>
        <w:rPr>
          <w:b/>
          <w:sz w:val="24"/>
        </w:rPr>
        <w:t>has completed its solution.</w:t>
      </w:r>
    </w:p>
    <w:p>
      <w:pPr>
        <w:spacing w:before="1"/>
        <w:ind w:left="1121" w:right="0" w:firstLine="0"/>
        <w:jc w:val="left"/>
        <w:rPr>
          <w:b/>
          <w:sz w:val="24"/>
        </w:rPr>
      </w:pPr>
      <w:r>
        <w:rPr>
          <w:b/>
          <w:sz w:val="24"/>
        </w:rPr>
        <w:t>end for</w:t>
      </w:r>
    </w:p>
    <w:p>
      <w:pPr>
        <w:pStyle w:val="17"/>
        <w:numPr>
          <w:ilvl w:val="0"/>
          <w:numId w:val="5"/>
        </w:numPr>
        <w:tabs>
          <w:tab w:val="left" w:pos="1362"/>
        </w:tabs>
        <w:spacing w:before="138" w:after="0" w:line="240" w:lineRule="auto"/>
        <w:ind w:left="1362" w:right="0" w:hanging="241"/>
        <w:jc w:val="left"/>
        <w:rPr>
          <w:b/>
          <w:sz w:val="24"/>
        </w:rPr>
      </w:pPr>
      <w:r>
        <w:rPr>
          <w:b/>
          <w:sz w:val="24"/>
        </w:rPr>
        <w:t>{Trail update}</w:t>
      </w:r>
    </w:p>
    <w:p>
      <w:pPr>
        <w:spacing w:before="138" w:line="360" w:lineRule="auto"/>
        <w:ind w:left="1121" w:right="6931" w:firstLine="0"/>
        <w:jc w:val="left"/>
        <w:rPr>
          <w:sz w:val="24"/>
        </w:rPr>
      </w:pPr>
      <w:r>
        <w:rPr>
          <w:b/>
          <w:sz w:val="24"/>
        </w:rPr>
        <w:t>For each ant move (</w:t>
      </w:r>
      <w:r>
        <w:rPr>
          <w:sz w:val="24"/>
        </w:rPr>
        <w:t>ιψ</w:t>
      </w:r>
      <w:r>
        <w:rPr>
          <w:b/>
          <w:sz w:val="24"/>
        </w:rPr>
        <w:t xml:space="preserve">) do compute </w:t>
      </w:r>
      <w:r>
        <w:rPr>
          <w:sz w:val="24"/>
        </w:rPr>
        <w:t>Δτιψ</w:t>
      </w:r>
    </w:p>
    <w:p>
      <w:pPr>
        <w:spacing w:before="0" w:line="360" w:lineRule="auto"/>
        <w:ind w:left="1121" w:right="7179" w:firstLine="0"/>
        <w:jc w:val="left"/>
        <w:rPr>
          <w:b/>
          <w:sz w:val="24"/>
        </w:rPr>
      </w:pPr>
      <w:r>
        <w:rPr>
          <w:b/>
          <w:sz w:val="24"/>
        </w:rPr>
        <w:t>update the trail matrix. end for</w:t>
      </w:r>
    </w:p>
    <w:p>
      <w:pPr>
        <w:pStyle w:val="17"/>
        <w:numPr>
          <w:ilvl w:val="0"/>
          <w:numId w:val="5"/>
        </w:numPr>
        <w:tabs>
          <w:tab w:val="left" w:pos="1362"/>
        </w:tabs>
        <w:spacing w:before="0" w:after="0" w:line="360" w:lineRule="auto"/>
        <w:ind w:left="1121" w:right="6853" w:firstLine="0"/>
        <w:jc w:val="left"/>
        <w:rPr>
          <w:b/>
          <w:sz w:val="24"/>
        </w:rPr>
      </w:pPr>
      <w:r>
        <w:rPr>
          <w:b/>
          <w:sz w:val="24"/>
        </w:rPr>
        <w:t>{Terminating condition} If not(end test) go to step</w:t>
      </w:r>
      <w:r>
        <w:rPr>
          <w:b/>
          <w:spacing w:val="-5"/>
          <w:sz w:val="24"/>
        </w:rPr>
        <w:t xml:space="preserve"> </w:t>
      </w:r>
      <w:r>
        <w:rPr>
          <w:b/>
          <w:sz w:val="24"/>
        </w:rPr>
        <w:t>2</w:t>
      </w:r>
    </w:p>
    <w:p>
      <w:pPr>
        <w:spacing w:after="0" w:line="360" w:lineRule="auto"/>
        <w:jc w:val="left"/>
        <w:rPr>
          <w:sz w:val="24"/>
        </w:rPr>
        <w:sectPr>
          <w:pgSz w:w="11900" w:h="16840"/>
          <w:pgMar w:top="1380" w:right="860" w:bottom="1240" w:left="320" w:header="0" w:footer="1052" w:gutter="0"/>
          <w:cols w:space="720" w:num="1"/>
        </w:sectPr>
      </w:pPr>
    </w:p>
    <w:p>
      <w:pPr>
        <w:pStyle w:val="11"/>
        <w:spacing w:before="5"/>
        <w:rPr>
          <w:b/>
          <w:sz w:val="14"/>
        </w:rPr>
      </w:pPr>
    </w:p>
    <w:p>
      <w:pPr>
        <w:pStyle w:val="4"/>
        <w:numPr>
          <w:numId w:val="0"/>
        </w:numPr>
        <w:tabs>
          <w:tab w:val="left" w:pos="1332"/>
        </w:tabs>
        <w:spacing w:before="88" w:after="0" w:line="240" w:lineRule="auto"/>
        <w:ind w:left="1121" w:leftChars="0" w:right="0" w:rightChars="0"/>
        <w:jc w:val="left"/>
        <w:rPr>
          <w:u w:val="none"/>
        </w:rPr>
      </w:pPr>
      <w:bookmarkStart w:id="4" w:name="_TOC_250003"/>
      <w:bookmarkEnd w:id="4"/>
      <w:r>
        <w:rPr>
          <w:rFonts w:hint="default"/>
          <w:u w:val="single"/>
          <w:lang w:val="en-IN"/>
        </w:rPr>
        <w:t xml:space="preserve">2 </w:t>
      </w:r>
      <w:r>
        <w:rPr>
          <w:u w:val="single"/>
        </w:rPr>
        <w:t>Applications OF ACO:</w:t>
      </w:r>
    </w:p>
    <w:p>
      <w:pPr>
        <w:pStyle w:val="4"/>
        <w:numPr>
          <w:ilvl w:val="1"/>
          <w:numId w:val="3"/>
        </w:numPr>
        <w:tabs>
          <w:tab w:val="left" w:pos="1612"/>
        </w:tabs>
        <w:spacing w:before="162" w:after="0" w:line="240" w:lineRule="auto"/>
        <w:ind w:left="1612" w:right="0" w:hanging="420"/>
        <w:jc w:val="both"/>
        <w:rPr>
          <w:u w:val="none"/>
        </w:rPr>
      </w:pPr>
      <w:bookmarkStart w:id="5" w:name="_TOC_250002"/>
      <w:bookmarkEnd w:id="5"/>
      <w:r>
        <w:rPr>
          <w:u w:val="none"/>
        </w:rPr>
        <w:t>Travelling sales man:</w:t>
      </w:r>
    </w:p>
    <w:p>
      <w:pPr>
        <w:pStyle w:val="11"/>
        <w:spacing w:before="160" w:line="360" w:lineRule="auto"/>
        <w:ind w:left="1121" w:right="567"/>
        <w:jc w:val="both"/>
      </w:pPr>
      <w:r>
        <w:t>The TSP is a very important problem in the context of Ant Colony Optimization because it is the problem to which the original AS was first applied, and it has later often been used as a benchmark to test a new idea and algorithmic variants.</w:t>
      </w:r>
    </w:p>
    <w:p>
      <w:pPr>
        <w:pStyle w:val="7"/>
      </w:pPr>
      <w:r>
        <w:t>OBJECTIVE:</w:t>
      </w:r>
    </w:p>
    <w:p>
      <w:pPr>
        <w:pStyle w:val="11"/>
        <w:spacing w:before="138" w:line="360" w:lineRule="auto"/>
        <w:ind w:left="1121" w:right="569"/>
        <w:jc w:val="both"/>
      </w:pPr>
      <w:r>
        <w:t xml:space="preserve">Given a set of </w:t>
      </w:r>
      <w:r>
        <w:rPr>
          <w:i/>
        </w:rPr>
        <w:t xml:space="preserve">n </w:t>
      </w:r>
      <w:r>
        <w:t>cities, the Traveling Salesman Problem requires a salesman to find the shortest route between the given cities and return to the starting city, while keeping in mind that each city can be visited only once</w:t>
      </w:r>
    </w:p>
    <w:p>
      <w:pPr>
        <w:pStyle w:val="11"/>
        <w:rPr>
          <w:sz w:val="20"/>
        </w:rPr>
      </w:pPr>
    </w:p>
    <w:p>
      <w:pPr>
        <w:pStyle w:val="11"/>
        <w:rPr>
          <w:sz w:val="20"/>
        </w:rPr>
      </w:pPr>
    </w:p>
    <w:p>
      <w:pPr>
        <w:pStyle w:val="11"/>
        <w:rPr>
          <w:sz w:val="20"/>
        </w:rPr>
      </w:pPr>
    </w:p>
    <w:p>
      <w:pPr>
        <w:pStyle w:val="11"/>
        <w:rPr>
          <w:sz w:val="20"/>
        </w:rPr>
      </w:pPr>
    </w:p>
    <w:p>
      <w:pPr>
        <w:pStyle w:val="11"/>
        <w:rPr>
          <w:sz w:val="20"/>
        </w:rPr>
      </w:pPr>
    </w:p>
    <w:p>
      <w:pPr>
        <w:pStyle w:val="11"/>
        <w:rPr>
          <w:sz w:val="20"/>
        </w:rPr>
      </w:pPr>
    </w:p>
    <w:p>
      <w:pPr>
        <w:pStyle w:val="11"/>
        <w:spacing w:before="7"/>
        <w:rPr>
          <w:sz w:val="20"/>
        </w:rPr>
      </w:pPr>
      <w:r>
        <w:drawing>
          <wp:anchor distT="0" distB="0" distL="0" distR="0" simplePos="0" relativeHeight="251659264" behindDoc="0" locked="0" layoutInCell="1" allowOverlap="1">
            <wp:simplePos x="0" y="0"/>
            <wp:positionH relativeFrom="page">
              <wp:posOffset>1344930</wp:posOffset>
            </wp:positionH>
            <wp:positionV relativeFrom="paragraph">
              <wp:posOffset>175260</wp:posOffset>
            </wp:positionV>
            <wp:extent cx="4855845" cy="4345305"/>
            <wp:effectExtent l="0" t="0" r="0" b="0"/>
            <wp:wrapTopAndBottom/>
            <wp:docPr id="21"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3.jpeg"/>
                    <pic:cNvPicPr>
                      <a:picLocks noChangeAspect="1"/>
                    </pic:cNvPicPr>
                  </pic:nvPicPr>
                  <pic:blipFill>
                    <a:blip r:embed="rId20" cstate="print"/>
                    <a:stretch>
                      <a:fillRect/>
                    </a:stretch>
                  </pic:blipFill>
                  <pic:spPr>
                    <a:xfrm>
                      <a:off x="0" y="0"/>
                      <a:ext cx="4855655" cy="4345400"/>
                    </a:xfrm>
                    <a:prstGeom prst="rect">
                      <a:avLst/>
                    </a:prstGeom>
                  </pic:spPr>
                </pic:pic>
              </a:graphicData>
            </a:graphic>
          </wp:anchor>
        </w:drawing>
      </w:r>
    </w:p>
    <w:p>
      <w:pPr>
        <w:spacing w:after="0"/>
        <w:rPr>
          <w:sz w:val="20"/>
        </w:rPr>
        <w:sectPr>
          <w:pgSz w:w="11900" w:h="16840"/>
          <w:pgMar w:top="1600" w:right="860" w:bottom="1240" w:left="320" w:header="0" w:footer="1052" w:gutter="0"/>
          <w:cols w:space="720" w:num="1"/>
        </w:sectPr>
      </w:pPr>
    </w:p>
    <w:p>
      <w:pPr>
        <w:pStyle w:val="11"/>
        <w:spacing w:before="60"/>
        <w:ind w:left="1121"/>
      </w:pPr>
      <w:r>
        <w:t>The TSP was chosen for many reasons:</w:t>
      </w:r>
    </w:p>
    <w:p>
      <w:pPr>
        <w:pStyle w:val="17"/>
        <w:numPr>
          <w:ilvl w:val="0"/>
          <w:numId w:val="6"/>
        </w:numPr>
        <w:tabs>
          <w:tab w:val="left" w:pos="1841"/>
          <w:tab w:val="left" w:pos="1842"/>
        </w:tabs>
        <w:spacing w:before="138" w:after="0" w:line="240" w:lineRule="auto"/>
        <w:ind w:left="1842" w:right="0" w:hanging="360"/>
        <w:jc w:val="left"/>
        <w:rPr>
          <w:sz w:val="24"/>
        </w:rPr>
      </w:pPr>
      <w:r>
        <w:rPr>
          <w:sz w:val="24"/>
        </w:rPr>
        <w:t>It is a problem to which the ant colony</w:t>
      </w:r>
      <w:r>
        <w:rPr>
          <w:spacing w:val="1"/>
          <w:sz w:val="24"/>
        </w:rPr>
        <w:t xml:space="preserve"> </w:t>
      </w:r>
      <w:r>
        <w:rPr>
          <w:sz w:val="24"/>
        </w:rPr>
        <w:t>metaphor</w:t>
      </w:r>
    </w:p>
    <w:p>
      <w:pPr>
        <w:pStyle w:val="17"/>
        <w:numPr>
          <w:ilvl w:val="0"/>
          <w:numId w:val="6"/>
        </w:numPr>
        <w:tabs>
          <w:tab w:val="left" w:pos="1841"/>
          <w:tab w:val="left" w:pos="1842"/>
        </w:tabs>
        <w:spacing w:before="138" w:after="0" w:line="240" w:lineRule="auto"/>
        <w:ind w:left="1842" w:right="0" w:hanging="360"/>
        <w:jc w:val="left"/>
        <w:rPr>
          <w:sz w:val="24"/>
        </w:rPr>
      </w:pPr>
      <w:r>
        <w:rPr>
          <w:sz w:val="24"/>
        </w:rPr>
        <w:t>It is one of the most studied NP-hard problems in the combinatorial</w:t>
      </w:r>
      <w:r>
        <w:rPr>
          <w:spacing w:val="-4"/>
          <w:sz w:val="24"/>
        </w:rPr>
        <w:t xml:space="preserve"> </w:t>
      </w:r>
      <w:r>
        <w:rPr>
          <w:sz w:val="24"/>
        </w:rPr>
        <w:t>optimization</w:t>
      </w:r>
    </w:p>
    <w:p>
      <w:pPr>
        <w:pStyle w:val="17"/>
        <w:numPr>
          <w:ilvl w:val="0"/>
          <w:numId w:val="6"/>
        </w:numPr>
        <w:tabs>
          <w:tab w:val="left" w:pos="1841"/>
          <w:tab w:val="left" w:pos="1842"/>
        </w:tabs>
        <w:spacing w:before="138" w:after="0" w:line="360" w:lineRule="auto"/>
        <w:ind w:left="1842" w:right="1121" w:hanging="360"/>
        <w:jc w:val="left"/>
        <w:rPr>
          <w:sz w:val="24"/>
        </w:rPr>
      </w:pPr>
      <w:r>
        <w:rPr>
          <w:sz w:val="24"/>
        </w:rPr>
        <w:t>it is very easily to explain. So that the algorithm behavior is not obscured by too many technicalities.</w:t>
      </w:r>
    </w:p>
    <w:p>
      <w:pPr>
        <w:pStyle w:val="11"/>
        <w:rPr>
          <w:sz w:val="36"/>
        </w:rPr>
      </w:pPr>
    </w:p>
    <w:p>
      <w:pPr>
        <w:pStyle w:val="11"/>
        <w:spacing w:line="360" w:lineRule="auto"/>
        <w:ind w:left="1121" w:right="808"/>
      </w:pPr>
      <w:r>
        <w:t>Since the route B is shorter, the ants on this path will complete the travel more times and thereby lay more pheromone over it.</w:t>
      </w:r>
    </w:p>
    <w:p>
      <w:pPr>
        <w:pStyle w:val="11"/>
        <w:spacing w:line="360" w:lineRule="auto"/>
        <w:ind w:left="1121" w:right="568"/>
      </w:pPr>
      <w:r>
        <w:t>The pheromone concentration on trail B will increase at a higher rate than on A, and soon the ants on route A will choose to follow route B</w:t>
      </w:r>
    </w:p>
    <w:p>
      <w:pPr>
        <w:pStyle w:val="11"/>
        <w:spacing w:line="360" w:lineRule="auto"/>
        <w:ind w:left="1121" w:right="568"/>
      </w:pPr>
      <w:r>
        <w:t>Since most ants will no longer travel on route A, and since the pheromone is volatile, trail A will start evaporating Only the shortest route will remain</w:t>
      </w:r>
    </w:p>
    <w:p>
      <w:pPr>
        <w:pStyle w:val="11"/>
        <w:rPr>
          <w:sz w:val="20"/>
        </w:rPr>
      </w:pPr>
    </w:p>
    <w:p>
      <w:pPr>
        <w:pStyle w:val="11"/>
        <w:spacing w:before="8"/>
        <w:rPr>
          <w:sz w:val="18"/>
        </w:rPr>
      </w:pPr>
      <w:r>
        <w:drawing>
          <wp:anchor distT="0" distB="0" distL="0" distR="0" simplePos="0" relativeHeight="251659264" behindDoc="0" locked="0" layoutInCell="1" allowOverlap="1">
            <wp:simplePos x="0" y="0"/>
            <wp:positionH relativeFrom="page">
              <wp:posOffset>914400</wp:posOffset>
            </wp:positionH>
            <wp:positionV relativeFrom="paragraph">
              <wp:posOffset>161290</wp:posOffset>
            </wp:positionV>
            <wp:extent cx="4102100" cy="2057400"/>
            <wp:effectExtent l="0" t="0" r="0" b="0"/>
            <wp:wrapTopAndBottom/>
            <wp:docPr id="23"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4.png"/>
                    <pic:cNvPicPr>
                      <a:picLocks noChangeAspect="1"/>
                    </pic:cNvPicPr>
                  </pic:nvPicPr>
                  <pic:blipFill>
                    <a:blip r:embed="rId21" cstate="print"/>
                    <a:stretch>
                      <a:fillRect/>
                    </a:stretch>
                  </pic:blipFill>
                  <pic:spPr>
                    <a:xfrm>
                      <a:off x="0" y="0"/>
                      <a:ext cx="4102092" cy="2057400"/>
                    </a:xfrm>
                    <a:prstGeom prst="rect">
                      <a:avLst/>
                    </a:prstGeom>
                  </pic:spPr>
                </pic:pic>
              </a:graphicData>
            </a:graphic>
          </wp:anchor>
        </w:drawing>
      </w:r>
    </w:p>
    <w:p>
      <w:pPr>
        <w:pStyle w:val="7"/>
        <w:spacing w:before="151"/>
        <w:jc w:val="both"/>
      </w:pPr>
      <w:r>
        <w:t>WHY TSP IS DIFFICULT TO SOLVE</w:t>
      </w:r>
    </w:p>
    <w:p>
      <w:pPr>
        <w:pStyle w:val="11"/>
        <w:spacing w:before="138" w:line="360" w:lineRule="auto"/>
        <w:ind w:left="1121" w:right="570"/>
        <w:jc w:val="both"/>
      </w:pPr>
      <w:r>
        <w:t>Finding best solution may entail an exhaustive search for all combination of cities, this can be prohibitive as “N” gets large. Heuristic like greedy methods doesn’t guarantee optimal solutions.</w:t>
      </w:r>
    </w:p>
    <w:p>
      <w:pPr>
        <w:tabs>
          <w:tab w:val="left" w:pos="6484"/>
        </w:tabs>
        <w:spacing w:line="240" w:lineRule="auto"/>
        <w:ind w:left="1226" w:right="0" w:firstLine="0"/>
        <w:rPr>
          <w:sz w:val="20"/>
        </w:rPr>
      </w:pPr>
      <w:r>
        <w:rPr>
          <w:position w:val="5"/>
          <w:sz w:val="20"/>
        </w:rPr>
        <w:drawing>
          <wp:inline distT="0" distB="0" distL="0" distR="0">
            <wp:extent cx="1841500" cy="2094230"/>
            <wp:effectExtent l="0" t="0" r="0" b="0"/>
            <wp:docPr id="25"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5.png"/>
                    <pic:cNvPicPr>
                      <a:picLocks noChangeAspect="1"/>
                    </pic:cNvPicPr>
                  </pic:nvPicPr>
                  <pic:blipFill>
                    <a:blip r:embed="rId22" cstate="print"/>
                    <a:stretch>
                      <a:fillRect/>
                    </a:stretch>
                  </pic:blipFill>
                  <pic:spPr>
                    <a:xfrm>
                      <a:off x="0" y="0"/>
                      <a:ext cx="1841700" cy="2094261"/>
                    </a:xfrm>
                    <a:prstGeom prst="rect">
                      <a:avLst/>
                    </a:prstGeom>
                  </pic:spPr>
                </pic:pic>
              </a:graphicData>
            </a:graphic>
          </wp:inline>
        </w:drawing>
      </w:r>
      <w:r>
        <w:rPr>
          <w:position w:val="5"/>
          <w:sz w:val="20"/>
        </w:rPr>
        <w:tab/>
      </w:r>
      <w:r>
        <w:rPr>
          <w:sz w:val="20"/>
        </w:rPr>
        <w:drawing>
          <wp:inline distT="0" distB="0" distL="0" distR="0">
            <wp:extent cx="1900555" cy="2042160"/>
            <wp:effectExtent l="0" t="0" r="0" b="0"/>
            <wp:docPr id="27"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6.png"/>
                    <pic:cNvPicPr>
                      <a:picLocks noChangeAspect="1"/>
                    </pic:cNvPicPr>
                  </pic:nvPicPr>
                  <pic:blipFill>
                    <a:blip r:embed="rId23" cstate="print"/>
                    <a:stretch>
                      <a:fillRect/>
                    </a:stretch>
                  </pic:blipFill>
                  <pic:spPr>
                    <a:xfrm>
                      <a:off x="0" y="0"/>
                      <a:ext cx="1901189" cy="2042160"/>
                    </a:xfrm>
                    <a:prstGeom prst="rect">
                      <a:avLst/>
                    </a:prstGeom>
                  </pic:spPr>
                </pic:pic>
              </a:graphicData>
            </a:graphic>
          </wp:inline>
        </w:drawing>
      </w:r>
    </w:p>
    <w:p>
      <w:pPr>
        <w:spacing w:after="0" w:line="240" w:lineRule="auto"/>
        <w:rPr>
          <w:sz w:val="20"/>
        </w:rPr>
        <w:sectPr>
          <w:pgSz w:w="11900" w:h="16840"/>
          <w:pgMar w:top="1380" w:right="860" w:bottom="1240" w:left="320" w:header="0" w:footer="1052" w:gutter="0"/>
          <w:cols w:space="720" w:num="1"/>
        </w:sectPr>
      </w:pPr>
    </w:p>
    <w:p>
      <w:pPr>
        <w:pStyle w:val="4"/>
        <w:jc w:val="both"/>
        <w:rPr>
          <w:u w:val="none"/>
        </w:rPr>
      </w:pPr>
      <w:r>
        <w:rPr>
          <w:u w:val="none"/>
        </w:rPr>
        <w:t>Ant colony optimization in TSP:</w:t>
      </w:r>
    </w:p>
    <w:p>
      <w:pPr>
        <w:pStyle w:val="11"/>
        <w:spacing w:before="162" w:line="360" w:lineRule="auto"/>
        <w:ind w:left="1121" w:right="572"/>
        <w:jc w:val="both"/>
      </w:pPr>
      <w:r>
        <w:t>The meta heuristic Ant Colony Optimization (ACO) is an optimization algorithm successfully used to solve many NP hard optimization problems introduced in ACO . ACO algorithms are a very interesting approach to find minimum cost paths in graphs especially when the connection costs in the graphs can change over time, i.e. when the problems are dynamic. The artificial ants have been successfully used to solve the (conventional) Traveling Salesman Problem (TSP) , as well as other NP hard optimization problems, including applications in quadratic assignment or vehicle</w:t>
      </w:r>
      <w:r>
        <w:rPr>
          <w:spacing w:val="7"/>
        </w:rPr>
        <w:t xml:space="preserve"> </w:t>
      </w:r>
      <w:r>
        <w:t>routing.</w:t>
      </w:r>
    </w:p>
    <w:p>
      <w:pPr>
        <w:pStyle w:val="11"/>
        <w:spacing w:line="360" w:lineRule="auto"/>
        <w:ind w:left="1121" w:right="566"/>
        <w:jc w:val="both"/>
      </w:pPr>
      <w:r>
        <w:t>The algorithm’s based on the fact that ants are always able to find the shortest path between the nest and the food sources, using information of the pheromones previously laid on the ground by other ants in the colony. When an ant is searching for the nearest food source and arrives at several possible trails, it tends to choose the trail with the largest concentration of pheromones, with a certain probability p. After choosing the trail, it deposits another pheromone, increasing the concentration of pheromones in this trail. The ants return to the nest using always the same path, depositing another portion of pheromone in the way back. Imagine then, that two ants at the same location choose two different trails at the same time. The pheromone concentration on the shortest way will increase faster than the other: the ant that chooses this way, will deposit more pheromone in a smaller period of time, because it returns earlier. If a whole colony of thousands of ants follows this behaviour, soon the concentration of pheromone on the shortest path will be much higher than the concentration in other paths. Then the probability of choosing any other way will be very small and only very few ants among the colony will fail to follow the shortest path. There is another phenomenon related with the pheromone concentration since it is a chemical substance, it tends to evaporate, so the concentration of pheromones vanishes along the time. In this way, the concentration of the less used paths will be much lower than that of the most used ones, not only because the concentration increases on the other paths, but also because its own concentration decreases.</w:t>
      </w:r>
    </w:p>
    <w:p>
      <w:pPr>
        <w:pStyle w:val="11"/>
        <w:ind w:left="3498"/>
        <w:rPr>
          <w:sz w:val="20"/>
        </w:rPr>
      </w:pPr>
      <w:r>
        <w:rPr>
          <w:sz w:val="20"/>
        </w:rPr>
        <w:drawing>
          <wp:inline distT="0" distB="0" distL="0" distR="0">
            <wp:extent cx="2705735" cy="1590675"/>
            <wp:effectExtent l="0" t="0" r="0" b="0"/>
            <wp:docPr id="29"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7.png"/>
                    <pic:cNvPicPr>
                      <a:picLocks noChangeAspect="1"/>
                    </pic:cNvPicPr>
                  </pic:nvPicPr>
                  <pic:blipFill>
                    <a:blip r:embed="rId24" cstate="print"/>
                    <a:stretch>
                      <a:fillRect/>
                    </a:stretch>
                  </pic:blipFill>
                  <pic:spPr>
                    <a:xfrm>
                      <a:off x="0" y="0"/>
                      <a:ext cx="2705938" cy="1591056"/>
                    </a:xfrm>
                    <a:prstGeom prst="rect">
                      <a:avLst/>
                    </a:prstGeom>
                  </pic:spPr>
                </pic:pic>
              </a:graphicData>
            </a:graphic>
          </wp:inline>
        </w:drawing>
      </w:r>
    </w:p>
    <w:p>
      <w:pPr>
        <w:spacing w:after="0"/>
        <w:rPr>
          <w:sz w:val="20"/>
        </w:rPr>
        <w:sectPr>
          <w:pgSz w:w="11900" w:h="16840"/>
          <w:pgMar w:top="1380" w:right="860" w:bottom="1240" w:left="320" w:header="0" w:footer="1052" w:gutter="0"/>
          <w:cols w:space="720" w:num="1"/>
        </w:sectPr>
      </w:pPr>
    </w:p>
    <w:p>
      <w:pPr>
        <w:pStyle w:val="11"/>
        <w:rPr>
          <w:sz w:val="20"/>
        </w:rPr>
      </w:pPr>
    </w:p>
    <w:p>
      <w:pPr>
        <w:pStyle w:val="11"/>
        <w:rPr>
          <w:sz w:val="20"/>
        </w:rPr>
      </w:pPr>
    </w:p>
    <w:p>
      <w:pPr>
        <w:pStyle w:val="11"/>
        <w:rPr>
          <w:sz w:val="20"/>
        </w:rPr>
      </w:pPr>
    </w:p>
    <w:p>
      <w:pPr>
        <w:pStyle w:val="11"/>
        <w:rPr>
          <w:sz w:val="20"/>
        </w:rPr>
      </w:pPr>
    </w:p>
    <w:p>
      <w:pPr>
        <w:pStyle w:val="11"/>
        <w:rPr>
          <w:sz w:val="20"/>
        </w:rPr>
      </w:pPr>
    </w:p>
    <w:p>
      <w:pPr>
        <w:pStyle w:val="11"/>
        <w:rPr>
          <w:sz w:val="20"/>
        </w:rPr>
      </w:pPr>
    </w:p>
    <w:p>
      <w:pPr>
        <w:pStyle w:val="11"/>
        <w:rPr>
          <w:sz w:val="20"/>
        </w:rPr>
      </w:pPr>
    </w:p>
    <w:p>
      <w:pPr>
        <w:pStyle w:val="11"/>
        <w:rPr>
          <w:sz w:val="20"/>
        </w:rPr>
      </w:pPr>
    </w:p>
    <w:p>
      <w:pPr>
        <w:pStyle w:val="7"/>
        <w:spacing w:before="208"/>
      </w:pPr>
      <w:r>
        <w:rPr>
          <w:u w:val="single"/>
        </w:rPr>
        <w:t>Flow chart for TSP using ACO</w:t>
      </w:r>
    </w:p>
    <w:p>
      <w:pPr>
        <w:pStyle w:val="11"/>
        <w:rPr>
          <w:b/>
          <w:sz w:val="20"/>
        </w:rPr>
      </w:pPr>
    </w:p>
    <w:p>
      <w:pPr>
        <w:pStyle w:val="11"/>
        <w:rPr>
          <w:b/>
          <w:sz w:val="20"/>
        </w:rPr>
      </w:pPr>
    </w:p>
    <w:p>
      <w:pPr>
        <w:pStyle w:val="11"/>
        <w:rPr>
          <w:b/>
          <w:sz w:val="20"/>
        </w:rPr>
      </w:pPr>
    </w:p>
    <w:p>
      <w:pPr>
        <w:pStyle w:val="11"/>
        <w:rPr>
          <w:b/>
          <w:sz w:val="20"/>
        </w:rPr>
      </w:pPr>
    </w:p>
    <w:p>
      <w:pPr>
        <w:pStyle w:val="11"/>
        <w:rPr>
          <w:b/>
          <w:sz w:val="20"/>
        </w:rPr>
      </w:pPr>
    </w:p>
    <w:p>
      <w:pPr>
        <w:pStyle w:val="11"/>
        <w:rPr>
          <w:b/>
          <w:sz w:val="20"/>
        </w:rPr>
      </w:pPr>
    </w:p>
    <w:p>
      <w:pPr>
        <w:pStyle w:val="11"/>
        <w:rPr>
          <w:b/>
          <w:sz w:val="20"/>
        </w:rPr>
      </w:pPr>
    </w:p>
    <w:p>
      <w:pPr>
        <w:pStyle w:val="11"/>
        <w:rPr>
          <w:b/>
          <w:sz w:val="20"/>
        </w:rPr>
      </w:pPr>
    </w:p>
    <w:p>
      <w:pPr>
        <w:pStyle w:val="11"/>
        <w:rPr>
          <w:b/>
          <w:sz w:val="20"/>
        </w:rPr>
      </w:pPr>
    </w:p>
    <w:p>
      <w:pPr>
        <w:pStyle w:val="11"/>
        <w:spacing w:before="7"/>
        <w:rPr>
          <w:b/>
          <w:sz w:val="13"/>
        </w:rPr>
      </w:pPr>
      <w:r>
        <w:drawing>
          <wp:anchor distT="0" distB="0" distL="0" distR="0" simplePos="0" relativeHeight="251659264" behindDoc="0" locked="0" layoutInCell="1" allowOverlap="1">
            <wp:simplePos x="0" y="0"/>
            <wp:positionH relativeFrom="page">
              <wp:posOffset>988060</wp:posOffset>
            </wp:positionH>
            <wp:positionV relativeFrom="paragraph">
              <wp:posOffset>124460</wp:posOffset>
            </wp:positionV>
            <wp:extent cx="5648325" cy="5443855"/>
            <wp:effectExtent l="0" t="0" r="0" b="0"/>
            <wp:wrapTopAndBottom/>
            <wp:docPr id="31"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18.png"/>
                    <pic:cNvPicPr>
                      <a:picLocks noChangeAspect="1"/>
                    </pic:cNvPicPr>
                  </pic:nvPicPr>
                  <pic:blipFill>
                    <a:blip r:embed="rId25" cstate="print"/>
                    <a:stretch>
                      <a:fillRect/>
                    </a:stretch>
                  </pic:blipFill>
                  <pic:spPr>
                    <a:xfrm>
                      <a:off x="0" y="0"/>
                      <a:ext cx="5648169" cy="5443728"/>
                    </a:xfrm>
                    <a:prstGeom prst="rect">
                      <a:avLst/>
                    </a:prstGeom>
                  </pic:spPr>
                </pic:pic>
              </a:graphicData>
            </a:graphic>
          </wp:anchor>
        </w:drawing>
      </w:r>
    </w:p>
    <w:p>
      <w:pPr>
        <w:spacing w:after="0"/>
        <w:rPr>
          <w:sz w:val="13"/>
        </w:rPr>
        <w:sectPr>
          <w:pgSz w:w="11900" w:h="16840"/>
          <w:pgMar w:top="1600" w:right="860" w:bottom="1240" w:left="320" w:header="0" w:footer="1052" w:gutter="0"/>
          <w:cols w:space="720" w:num="1"/>
        </w:sectPr>
      </w:pPr>
    </w:p>
    <w:p>
      <w:pPr>
        <w:pStyle w:val="11"/>
        <w:rPr>
          <w:b/>
          <w:sz w:val="20"/>
        </w:rPr>
      </w:pPr>
    </w:p>
    <w:p>
      <w:pPr>
        <w:pStyle w:val="11"/>
        <w:rPr>
          <w:b/>
          <w:sz w:val="20"/>
        </w:rPr>
      </w:pPr>
    </w:p>
    <w:p>
      <w:pPr>
        <w:pStyle w:val="11"/>
        <w:rPr>
          <w:b/>
          <w:sz w:val="20"/>
        </w:rPr>
      </w:pPr>
    </w:p>
    <w:p>
      <w:pPr>
        <w:spacing w:before="254"/>
        <w:ind w:left="1121" w:right="0" w:firstLine="0"/>
        <w:jc w:val="left"/>
        <w:rPr>
          <w:b/>
          <w:sz w:val="28"/>
        </w:rPr>
      </w:pPr>
      <w:r>
        <w:rPr>
          <w:b/>
          <w:sz w:val="28"/>
          <w:u w:val="single"/>
        </w:rPr>
        <w:t>Ant Colonies Optimization Algorithm:</w:t>
      </w:r>
    </w:p>
    <w:p>
      <w:pPr>
        <w:pStyle w:val="11"/>
        <w:rPr>
          <w:b/>
          <w:sz w:val="20"/>
        </w:rPr>
      </w:pPr>
    </w:p>
    <w:p>
      <w:pPr>
        <w:pStyle w:val="11"/>
        <w:spacing w:before="4"/>
        <w:rPr>
          <w:b/>
          <w:sz w:val="28"/>
        </w:rPr>
      </w:pPr>
    </w:p>
    <w:p>
      <w:pPr>
        <w:spacing w:before="88" w:line="360" w:lineRule="auto"/>
        <w:ind w:left="1121" w:right="5650" w:firstLine="0"/>
        <w:jc w:val="left"/>
        <w:rPr>
          <w:sz w:val="28"/>
        </w:rPr>
      </w:pPr>
      <w:r>
        <w:rPr>
          <w:b/>
          <w:sz w:val="28"/>
        </w:rPr>
        <w:t xml:space="preserve">procedure </w:t>
      </w:r>
      <w:r>
        <w:rPr>
          <w:sz w:val="28"/>
        </w:rPr>
        <w:t>Ant colony algorithm Set for every pair (i, j): Tij = Tmax Place the g ants</w:t>
      </w:r>
    </w:p>
    <w:p>
      <w:pPr>
        <w:spacing w:before="2"/>
        <w:ind w:left="1842" w:right="0" w:firstLine="0"/>
        <w:jc w:val="left"/>
        <w:rPr>
          <w:sz w:val="28"/>
        </w:rPr>
      </w:pPr>
      <w:r>
        <w:rPr>
          <w:b/>
          <w:sz w:val="28"/>
        </w:rPr>
        <w:t xml:space="preserve">For </w:t>
      </w:r>
      <w:r>
        <w:rPr>
          <w:sz w:val="28"/>
        </w:rPr>
        <w:t>i = 1 to N:</w:t>
      </w:r>
    </w:p>
    <w:p>
      <w:pPr>
        <w:spacing w:before="160"/>
        <w:ind w:left="1842" w:right="0" w:firstLine="0"/>
        <w:jc w:val="left"/>
        <w:rPr>
          <w:i/>
          <w:sz w:val="28"/>
        </w:rPr>
      </w:pPr>
      <w:r>
        <w:rPr>
          <w:i/>
          <w:sz w:val="28"/>
        </w:rPr>
        <w:t>Build a complete tour</w:t>
      </w:r>
    </w:p>
    <w:p>
      <w:pPr>
        <w:spacing w:before="162"/>
        <w:ind w:left="2562" w:right="0" w:firstLine="0"/>
        <w:jc w:val="left"/>
        <w:rPr>
          <w:sz w:val="28"/>
        </w:rPr>
      </w:pPr>
      <w:r>
        <w:rPr>
          <w:b/>
          <w:sz w:val="28"/>
        </w:rPr>
        <w:t xml:space="preserve">For </w:t>
      </w:r>
      <w:r>
        <w:rPr>
          <w:sz w:val="28"/>
        </w:rPr>
        <w:t>j = 1 to m</w:t>
      </w:r>
    </w:p>
    <w:p>
      <w:pPr>
        <w:spacing w:before="160"/>
        <w:ind w:left="3282" w:right="0" w:firstLine="0"/>
        <w:jc w:val="left"/>
        <w:rPr>
          <w:sz w:val="28"/>
        </w:rPr>
      </w:pPr>
      <w:r>
        <w:rPr>
          <w:b/>
          <w:sz w:val="28"/>
        </w:rPr>
        <w:t xml:space="preserve">For </w:t>
      </w:r>
      <w:r>
        <w:rPr>
          <w:sz w:val="28"/>
        </w:rPr>
        <w:t>k = 1 to g</w:t>
      </w:r>
    </w:p>
    <w:p>
      <w:pPr>
        <w:spacing w:before="162" w:line="360" w:lineRule="auto"/>
        <w:ind w:left="3282" w:right="2294" w:firstLine="0"/>
        <w:jc w:val="left"/>
        <w:rPr>
          <w:rFonts w:ascii="Arial"/>
          <w:sz w:val="28"/>
        </w:rPr>
      </w:pPr>
      <w:r>
        <w:rPr>
          <w:sz w:val="28"/>
        </w:rPr>
        <w:t xml:space="preserve">Choose the next node using pk ij in (2) Update the </w:t>
      </w:r>
      <w:r>
        <w:rPr>
          <w:b/>
          <w:sz w:val="28"/>
        </w:rPr>
        <w:t xml:space="preserve">tabu list </w:t>
      </w:r>
      <w:r>
        <w:rPr>
          <w:rFonts w:ascii="Arial"/>
          <w:sz w:val="28"/>
        </w:rPr>
        <w:t>T</w:t>
      </w:r>
    </w:p>
    <w:p>
      <w:pPr>
        <w:spacing w:before="0" w:line="321" w:lineRule="exact"/>
        <w:ind w:left="2562" w:right="0" w:firstLine="0"/>
        <w:jc w:val="left"/>
        <w:rPr>
          <w:b/>
          <w:sz w:val="28"/>
        </w:rPr>
      </w:pPr>
      <w:r>
        <w:rPr>
          <w:b/>
          <w:sz w:val="28"/>
        </w:rPr>
        <w:t>End</w:t>
      </w:r>
    </w:p>
    <w:p>
      <w:pPr>
        <w:spacing w:before="162"/>
        <w:ind w:left="1842" w:right="0" w:firstLine="0"/>
        <w:jc w:val="left"/>
        <w:rPr>
          <w:b/>
          <w:sz w:val="28"/>
        </w:rPr>
      </w:pPr>
      <w:r>
        <w:rPr>
          <w:b/>
          <w:sz w:val="28"/>
        </w:rPr>
        <w:t>End</w:t>
      </w:r>
    </w:p>
    <w:p>
      <w:pPr>
        <w:pStyle w:val="6"/>
        <w:rPr>
          <w:i/>
        </w:rPr>
      </w:pPr>
      <w:r>
        <w:rPr>
          <w:i/>
        </w:rPr>
        <w:t>Analyze solutions</w:t>
      </w:r>
    </w:p>
    <w:p>
      <w:pPr>
        <w:spacing w:before="162"/>
        <w:ind w:left="1842" w:right="0" w:firstLine="0"/>
        <w:jc w:val="left"/>
        <w:rPr>
          <w:sz w:val="28"/>
        </w:rPr>
      </w:pPr>
      <w:r>
        <w:rPr>
          <w:b/>
          <w:sz w:val="28"/>
        </w:rPr>
        <w:t xml:space="preserve">For </w:t>
      </w:r>
      <w:r>
        <w:rPr>
          <w:sz w:val="28"/>
        </w:rPr>
        <w:t>k = 1 to g</w:t>
      </w:r>
    </w:p>
    <w:p>
      <w:pPr>
        <w:pStyle w:val="5"/>
        <w:spacing w:before="160"/>
        <w:ind w:left="2562"/>
      </w:pPr>
      <w:r>
        <w:t>Compute performance index fk</w:t>
      </w:r>
    </w:p>
    <w:p>
      <w:pPr>
        <w:spacing w:before="162"/>
        <w:ind w:left="2562" w:right="0" w:firstLine="0"/>
        <w:jc w:val="left"/>
        <w:rPr>
          <w:sz w:val="28"/>
        </w:rPr>
      </w:pPr>
      <w:r>
        <w:rPr>
          <w:sz w:val="28"/>
        </w:rPr>
        <w:t>Update globally Tij(t + m × g) using (3)</w:t>
      </w:r>
    </w:p>
    <w:p>
      <w:pPr>
        <w:spacing w:before="160"/>
        <w:ind w:left="1842" w:right="0" w:firstLine="0"/>
        <w:jc w:val="left"/>
        <w:rPr>
          <w:b/>
          <w:sz w:val="28"/>
        </w:rPr>
      </w:pPr>
      <w:r>
        <w:rPr>
          <w:b/>
          <w:sz w:val="28"/>
        </w:rPr>
        <w:t>End</w:t>
      </w:r>
    </w:p>
    <w:p>
      <w:pPr>
        <w:spacing w:before="162"/>
        <w:ind w:left="1121" w:right="0" w:firstLine="0"/>
        <w:jc w:val="left"/>
        <w:rPr>
          <w:b/>
          <w:sz w:val="28"/>
        </w:rPr>
      </w:pPr>
      <w:r>
        <w:rPr>
          <w:b/>
          <w:sz w:val="28"/>
        </w:rPr>
        <w:t>End</w:t>
      </w:r>
    </w:p>
    <w:p>
      <w:pPr>
        <w:pStyle w:val="11"/>
        <w:rPr>
          <w:b/>
          <w:sz w:val="20"/>
        </w:rPr>
      </w:pPr>
    </w:p>
    <w:p>
      <w:pPr>
        <w:pStyle w:val="11"/>
        <w:spacing w:before="1"/>
        <w:rPr>
          <w:b/>
          <w:sz w:val="28"/>
        </w:rPr>
      </w:pPr>
    </w:p>
    <w:p>
      <w:pPr>
        <w:pStyle w:val="11"/>
        <w:spacing w:before="90" w:line="360" w:lineRule="auto"/>
        <w:ind w:left="1121" w:right="608"/>
      </w:pPr>
      <w:r>
        <w:t>Euclidean distance between two locations dij is used as heuristic. However, within a city, the traveling time tij between two machines is more relevant than distance, due to traffic reasons. Therefore, the heuristic function is given by _ = (tij − tmin)/(tmax − tmin), where tij is the estimated traveling time between location i and location j and tmin = min tij and tmax = max tij are the minimum and maximum travelling times considered. In this way, the heuristic matrix _ entries are always restricted to the interval [0, 1]. The objective function to minimize, fk(t), is simply the sum of travelling time between all the visited locations:</w:t>
      </w:r>
    </w:p>
    <w:p>
      <w:pPr>
        <w:spacing w:after="0" w:line="360" w:lineRule="auto"/>
        <w:sectPr>
          <w:pgSz w:w="11900" w:h="16840"/>
          <w:pgMar w:top="1600" w:right="860" w:bottom="1240" w:left="320" w:header="0" w:footer="1052" w:gutter="0"/>
          <w:cols w:space="720" w:num="1"/>
        </w:sectPr>
      </w:pPr>
    </w:p>
    <w:p>
      <w:pPr>
        <w:pStyle w:val="11"/>
        <w:rPr>
          <w:sz w:val="20"/>
        </w:rPr>
      </w:pPr>
    </w:p>
    <w:p>
      <w:pPr>
        <w:pStyle w:val="11"/>
        <w:rPr>
          <w:sz w:val="20"/>
        </w:rPr>
      </w:pPr>
    </w:p>
    <w:p>
      <w:pPr>
        <w:pStyle w:val="7"/>
        <w:spacing w:before="208"/>
      </w:pPr>
      <w:r>
        <w:t>Rules for Transition Probability</w:t>
      </w:r>
    </w:p>
    <w:p>
      <w:pPr>
        <w:pStyle w:val="11"/>
        <w:spacing w:before="138"/>
        <w:ind w:left="1121"/>
      </w:pPr>
      <w:r>
        <w:t>1. Whether or not a city has been visited</w:t>
      </w:r>
    </w:p>
    <w:p>
      <w:pPr>
        <w:spacing w:after="0"/>
        <w:sectPr>
          <w:pgSz w:w="11900" w:h="16840"/>
          <w:pgMar w:top="1600" w:right="860" w:bottom="1240" w:left="320" w:header="0" w:footer="1052" w:gutter="0"/>
          <w:cols w:space="720" w:num="1"/>
        </w:sectPr>
      </w:pPr>
    </w:p>
    <w:p>
      <w:pPr>
        <w:spacing w:before="138"/>
        <w:ind w:left="1422" w:right="0" w:firstLine="0"/>
        <w:jc w:val="left"/>
        <w:rPr>
          <w:sz w:val="24"/>
        </w:rPr>
      </w:pPr>
      <w:r>
        <w:rPr>
          <w:sz w:val="24"/>
        </w:rPr>
        <w:t xml:space="preserve">Use of a </w:t>
      </w:r>
      <w:r>
        <w:rPr>
          <w:b/>
          <w:sz w:val="24"/>
        </w:rPr>
        <w:t>memory</w:t>
      </w:r>
      <w:r>
        <w:rPr>
          <w:sz w:val="24"/>
        </w:rPr>
        <w:t xml:space="preserve">(tabu </w:t>
      </w:r>
      <w:r>
        <w:rPr>
          <w:spacing w:val="-4"/>
          <w:sz w:val="24"/>
        </w:rPr>
        <w:t>list):</w:t>
      </w:r>
    </w:p>
    <w:p>
      <w:pPr>
        <w:pStyle w:val="11"/>
        <w:spacing w:before="55" w:line="301" w:lineRule="exact"/>
        <w:ind w:left="287"/>
      </w:pPr>
      <w:r>
        <w:br w:type="column"/>
      </w:r>
      <w:r>
        <w:rPr>
          <w:i/>
          <w:position w:val="12"/>
          <w:sz w:val="20"/>
        </w:rPr>
        <w:t xml:space="preserve">k </w:t>
      </w:r>
      <w:r>
        <w:t>: set of all cities that are to be visited</w:t>
      </w:r>
    </w:p>
    <w:p>
      <w:pPr>
        <w:spacing w:before="0" w:line="173" w:lineRule="exact"/>
        <w:ind w:left="249" w:right="0" w:firstLine="0"/>
        <w:jc w:val="left"/>
        <w:rPr>
          <w:i/>
          <w:sz w:val="20"/>
        </w:rPr>
      </w:pPr>
      <w:r>
        <w:pict>
          <v:shape id="_x0000_s1032" o:spid="_x0000_s1032" o:spt="202" type="#_x0000_t202" style="position:absolute;left:0pt;margin-left:227.65pt;margin-top:-13.6pt;height:19.5pt;width:7.9pt;mso-position-horizontal-relative:page;z-index:251660288;mso-width-relative:page;mso-height-relative:page;" filled="f" stroked="f" coordsize="21600,21600">
            <v:path/>
            <v:fill on="f" focussize="0,0"/>
            <v:stroke on="f" joinstyle="miter"/>
            <v:imagedata o:title=""/>
            <o:lock v:ext="edit"/>
            <v:textbox inset="0mm,0mm,0mm,0mm">
              <w:txbxContent>
                <w:p>
                  <w:pPr>
                    <w:spacing w:before="0" w:line="389" w:lineRule="exact"/>
                    <w:ind w:left="0" w:right="0" w:firstLine="0"/>
                    <w:jc w:val="left"/>
                    <w:rPr>
                      <w:i/>
                      <w:sz w:val="35"/>
                    </w:rPr>
                  </w:pPr>
                  <w:r>
                    <w:rPr>
                      <w:i/>
                      <w:w w:val="101"/>
                      <w:sz w:val="35"/>
                    </w:rPr>
                    <w:t>J</w:t>
                  </w:r>
                </w:p>
              </w:txbxContent>
            </v:textbox>
          </v:shape>
        </w:pict>
      </w:r>
      <w:r>
        <w:rPr>
          <w:i/>
          <w:w w:val="103"/>
          <w:sz w:val="20"/>
        </w:rPr>
        <w:t>i</w:t>
      </w:r>
    </w:p>
    <w:p>
      <w:pPr>
        <w:spacing w:after="0" w:line="173" w:lineRule="exact"/>
        <w:jc w:val="left"/>
        <w:rPr>
          <w:sz w:val="20"/>
        </w:rPr>
        <w:sectPr>
          <w:type w:val="continuous"/>
          <w:pgSz w:w="11900" w:h="16840"/>
          <w:pgMar w:top="1600" w:right="860" w:bottom="1240" w:left="320" w:header="720" w:footer="720" w:gutter="0"/>
          <w:cols w:equalWidth="0" w:num="2">
            <w:col w:w="4127" w:space="40"/>
            <w:col w:w="6553"/>
          </w:cols>
        </w:sectPr>
      </w:pPr>
    </w:p>
    <w:p>
      <w:pPr>
        <w:pStyle w:val="11"/>
        <w:rPr>
          <w:i/>
          <w:sz w:val="22"/>
        </w:rPr>
      </w:pPr>
    </w:p>
    <w:p>
      <w:pPr>
        <w:spacing w:after="0"/>
        <w:rPr>
          <w:sz w:val="22"/>
        </w:rPr>
        <w:sectPr>
          <w:type w:val="continuous"/>
          <w:pgSz w:w="11900" w:h="16840"/>
          <w:pgMar w:top="1600" w:right="860" w:bottom="1240" w:left="320" w:header="720" w:footer="720" w:gutter="0"/>
          <w:cols w:space="720" w:num="1"/>
        </w:sectPr>
      </w:pPr>
    </w:p>
    <w:p>
      <w:pPr>
        <w:tabs>
          <w:tab w:val="left" w:pos="2261"/>
        </w:tabs>
        <w:spacing w:before="95"/>
        <w:ind w:left="1548" w:right="0" w:firstLine="0"/>
        <w:jc w:val="left"/>
        <w:rPr>
          <w:sz w:val="26"/>
        </w:rPr>
      </w:pPr>
      <w:r>
        <w:pict>
          <v:line id="_x0000_s1033" o:spid="_x0000_s1033" o:spt="20" style="position:absolute;left:0pt;margin-left:141.6pt;margin-top:6.65pt;height:25pt;width:9.22337203685478e+17pt;mso-position-horizontal-relative:page;z-index:-251637760;mso-width-relative:page;mso-height-relative:page;" stroked="t" coordsize="21600,21600">
            <v:path arrowok="t"/>
            <v:fill focussize="0,0"/>
            <v:stroke weight="0.5pt" color="#000000"/>
            <v:imagedata o:title=""/>
            <o:lock v:ext="edit"/>
          </v:line>
        </w:pict>
      </w:r>
      <w:r>
        <w:pict>
          <v:shape id="_x0000_s1034" o:spid="_x0000_s1034" o:spt="202" type="#_x0000_t202" style="position:absolute;left:0pt;margin-left:136.1pt;margin-top:15.1pt;height:14.55pt;width:6pt;mso-position-horizontal-relative:page;z-index:251661312;mso-width-relative:page;mso-height-relative:page;" filled="f" stroked="f" coordsize="21600,21600">
            <v:path/>
            <v:fill on="f" focussize="0,0"/>
            <v:stroke on="f" joinstyle="miter"/>
            <v:imagedata o:title=""/>
            <o:lock v:ext="edit"/>
            <v:textbox inset="0mm,0mm,0mm,0mm">
              <w:txbxContent>
                <w:p>
                  <w:pPr>
                    <w:spacing w:before="0" w:line="290" w:lineRule="exact"/>
                    <w:ind w:left="0" w:right="0" w:firstLine="0"/>
                    <w:jc w:val="left"/>
                    <w:rPr>
                      <w:i/>
                      <w:sz w:val="26"/>
                    </w:rPr>
                  </w:pPr>
                  <w:r>
                    <w:rPr>
                      <w:i/>
                      <w:w w:val="92"/>
                      <w:sz w:val="26"/>
                    </w:rPr>
                    <w:t>d</w:t>
                  </w:r>
                </w:p>
              </w:txbxContent>
            </v:textbox>
          </v:shape>
        </w:pict>
      </w:r>
      <w:r>
        <w:rPr>
          <w:rFonts w:ascii="DejaVu Sans"/>
          <w:spacing w:val="-118"/>
          <w:sz w:val="22"/>
        </w:rPr>
        <w:t>2</w:t>
      </w:r>
      <w:r>
        <w:rPr>
          <w:i/>
          <w:spacing w:val="-95"/>
          <w:w w:val="159"/>
          <w:position w:val="6"/>
          <w:sz w:val="20"/>
        </w:rPr>
        <w:t>N</w:t>
      </w:r>
      <w:r>
        <w:rPr>
          <w:rFonts w:ascii="DejaVu Sans"/>
          <w:sz w:val="22"/>
        </w:rPr>
        <w:t>.</w:t>
      </w:r>
      <w:r>
        <w:rPr>
          <w:rFonts w:ascii="DejaVu Sans"/>
          <w:spacing w:val="-30"/>
          <w:sz w:val="22"/>
        </w:rPr>
        <w:t xml:space="preserve"> </w:t>
      </w:r>
      <w:r>
        <w:rPr>
          <w:i/>
          <w:spacing w:val="-20"/>
          <w:w w:val="154"/>
          <w:position w:val="1"/>
          <w:sz w:val="12"/>
        </w:rPr>
        <w:t>i</w:t>
      </w:r>
      <w:r>
        <w:rPr>
          <w:i/>
          <w:w w:val="154"/>
          <w:position w:val="1"/>
          <w:sz w:val="12"/>
        </w:rPr>
        <w:t>j</w:t>
      </w:r>
      <w:r>
        <w:rPr>
          <w:i/>
          <w:position w:val="1"/>
          <w:sz w:val="12"/>
        </w:rPr>
        <w:tab/>
      </w:r>
      <w:r>
        <w:rPr>
          <w:spacing w:val="-130"/>
          <w:sz w:val="24"/>
        </w:rPr>
        <w:t>=</w:t>
      </w:r>
      <w:r>
        <w:rPr>
          <w:w w:val="92"/>
          <w:position w:val="7"/>
          <w:sz w:val="26"/>
        </w:rPr>
        <w:t>1</w:t>
      </w:r>
    </w:p>
    <w:p>
      <w:pPr>
        <w:spacing w:before="0"/>
        <w:ind w:left="0" w:right="0" w:firstLine="0"/>
        <w:jc w:val="right"/>
        <w:rPr>
          <w:i/>
          <w:sz w:val="15"/>
        </w:rPr>
      </w:pPr>
      <w:r>
        <w:rPr>
          <w:i/>
          <w:w w:val="95"/>
          <w:sz w:val="15"/>
        </w:rPr>
        <w:t>ij</w:t>
      </w:r>
    </w:p>
    <w:p>
      <w:pPr>
        <w:pStyle w:val="11"/>
        <w:spacing w:before="184"/>
        <w:ind w:left="465"/>
      </w:pPr>
      <w:r>
        <w:br w:type="column"/>
      </w:r>
      <w:r>
        <w:rPr>
          <w:b/>
        </w:rPr>
        <w:t>visibility</w:t>
      </w:r>
      <w:r>
        <w:t>: Heuristic desirability of choosing city j when in city i.</w:t>
      </w:r>
    </w:p>
    <w:p>
      <w:pPr>
        <w:spacing w:after="0"/>
        <w:sectPr>
          <w:type w:val="continuous"/>
          <w:pgSz w:w="11900" w:h="16840"/>
          <w:pgMar w:top="1600" w:right="860" w:bottom="1240" w:left="320" w:header="720" w:footer="720" w:gutter="0"/>
          <w:cols w:equalWidth="0" w:num="2">
            <w:col w:w="2613" w:space="40"/>
            <w:col w:w="8067"/>
          </w:cols>
        </w:sectPr>
      </w:pPr>
    </w:p>
    <w:p>
      <w:pPr>
        <w:pStyle w:val="11"/>
        <w:rPr>
          <w:sz w:val="25"/>
        </w:rPr>
      </w:pPr>
    </w:p>
    <w:p>
      <w:pPr>
        <w:pStyle w:val="5"/>
        <w:spacing w:before="87"/>
      </w:pPr>
      <w:r>
        <w:t>3</w:t>
      </w:r>
      <w:r>
        <w:rPr>
          <w:b/>
        </w:rPr>
        <w:t>.</w:t>
      </w:r>
      <w:r>
        <w:t xml:space="preserve">Pheromone </w:t>
      </w:r>
      <w:r>
        <w:rPr>
          <w:spacing w:val="-2"/>
        </w:rPr>
        <w:t>t</w:t>
      </w:r>
      <w:r>
        <w:t>r</w:t>
      </w:r>
      <w:r>
        <w:rPr>
          <w:spacing w:val="-1"/>
        </w:rPr>
        <w:t>a</w:t>
      </w:r>
      <w:r>
        <w:t>i</w:t>
      </w:r>
      <w:r>
        <w:rPr>
          <w:spacing w:val="-1"/>
        </w:rPr>
        <w:t>l</w:t>
      </w:r>
      <w:r>
        <w:t>:</w:t>
      </w:r>
      <w:r>
        <w:rPr>
          <w:spacing w:val="24"/>
        </w:rPr>
        <w:t xml:space="preserve"> </w:t>
      </w:r>
      <w:r>
        <w:rPr>
          <w:i/>
          <w:spacing w:val="-19"/>
          <w:w w:val="157"/>
          <w:position w:val="8"/>
          <w:sz w:val="20"/>
        </w:rPr>
        <w:t>T</w:t>
      </w:r>
      <w:r>
        <w:rPr>
          <w:i/>
          <w:spacing w:val="-20"/>
          <w:w w:val="152"/>
          <w:position w:val="2"/>
          <w:sz w:val="12"/>
        </w:rPr>
        <w:t>i</w:t>
      </w:r>
      <w:r>
        <w:rPr>
          <w:i/>
          <w:w w:val="152"/>
          <w:position w:val="2"/>
          <w:sz w:val="12"/>
        </w:rPr>
        <w:t>j</w:t>
      </w:r>
      <w:r>
        <w:rPr>
          <w:i/>
          <w:position w:val="2"/>
          <w:sz w:val="12"/>
        </w:rPr>
        <w:t xml:space="preserve"> </w:t>
      </w:r>
      <w:r>
        <w:rPr>
          <w:i/>
          <w:spacing w:val="3"/>
          <w:position w:val="2"/>
          <w:sz w:val="12"/>
        </w:rPr>
        <w:t xml:space="preserve"> </w:t>
      </w:r>
      <w:r>
        <w:rPr>
          <w:spacing w:val="-1"/>
          <w:w w:val="157"/>
          <w:position w:val="8"/>
          <w:sz w:val="20"/>
        </w:rPr>
        <w:t>(</w:t>
      </w:r>
      <w:r>
        <w:rPr>
          <w:i/>
          <w:w w:val="157"/>
          <w:position w:val="8"/>
          <w:sz w:val="20"/>
        </w:rPr>
        <w:t>t</w:t>
      </w:r>
      <w:r>
        <w:rPr>
          <w:i/>
          <w:spacing w:val="-30"/>
          <w:position w:val="8"/>
          <w:sz w:val="20"/>
        </w:rPr>
        <w:t xml:space="preserve"> </w:t>
      </w:r>
      <w:r>
        <w:rPr>
          <w:spacing w:val="-83"/>
          <w:w w:val="157"/>
          <w:position w:val="8"/>
          <w:sz w:val="20"/>
        </w:rPr>
        <w:t>)</w:t>
      </w:r>
      <w:r>
        <w:t>This</w:t>
      </w:r>
      <w:r>
        <w:rPr>
          <w:spacing w:val="-1"/>
        </w:rPr>
        <w:t xml:space="preserve"> </w:t>
      </w:r>
      <w:r>
        <w:t>is</w:t>
      </w:r>
      <w:r>
        <w:rPr>
          <w:spacing w:val="1"/>
        </w:rPr>
        <w:t xml:space="preserve"> </w:t>
      </w:r>
      <w:r>
        <w:t>a</w:t>
      </w:r>
      <w:r>
        <w:rPr>
          <w:spacing w:val="-1"/>
        </w:rPr>
        <w:t xml:space="preserve"> </w:t>
      </w:r>
      <w:r>
        <w:t xml:space="preserve">global type </w:t>
      </w:r>
      <w:r>
        <w:rPr>
          <w:spacing w:val="-2"/>
        </w:rPr>
        <w:t>o</w:t>
      </w:r>
      <w:r>
        <w:t>f inf</w:t>
      </w:r>
      <w:r>
        <w:rPr>
          <w:spacing w:val="-2"/>
        </w:rPr>
        <w:t>o</w:t>
      </w:r>
      <w:r>
        <w:t>rm</w:t>
      </w:r>
      <w:r>
        <w:rPr>
          <w:spacing w:val="-1"/>
        </w:rPr>
        <w:t>a</w:t>
      </w:r>
      <w:r>
        <w:t>tion</w:t>
      </w:r>
    </w:p>
    <w:p>
      <w:pPr>
        <w:pStyle w:val="11"/>
        <w:rPr>
          <w:sz w:val="28"/>
        </w:rPr>
      </w:pPr>
    </w:p>
    <w:p>
      <w:pPr>
        <w:pStyle w:val="11"/>
        <w:ind w:left="1121"/>
      </w:pPr>
      <w:r>
        <w:pict>
          <v:group id="_x0000_s1035" o:spid="_x0000_s1035" o:spt="203" style="position:absolute;left:0pt;margin-left:87.4pt;margin-top:32.3pt;height:190.3pt;width:200.15pt;mso-position-horizontal-relative:page;z-index:251660288;mso-width-relative:page;mso-height-relative:page;" coordorigin="1748,646" coordsize="4003,3806">
            <o:lock v:ext="edit"/>
            <v:rect id="_x0000_s1036" o:spid="_x0000_s1036" o:spt="1" style="position:absolute;left:1748;top:646;height:3806;width:3954;" fillcolor="#A4B491" filled="t" stroked="f" coordsize="21600,21600">
              <v:path/>
              <v:fill on="t" focussize="0,0"/>
              <v:stroke on="f"/>
              <v:imagedata o:title=""/>
              <o:lock v:ext="edit"/>
            </v:rect>
            <v:line id="_x0000_s1037" o:spid="_x0000_s1037" o:spt="20" style="position:absolute;left:2556;top:1566;height:0;width:1740;" stroked="t" coordsize="21600,21600">
              <v:path arrowok="t"/>
              <v:fill focussize="0,0"/>
              <v:stroke weight="1.2pt" color="#000000"/>
              <v:imagedata o:title=""/>
              <o:lock v:ext="edit"/>
            </v:line>
            <v:shape id="_x0000_s1038" o:spid="_x0000_s1038" o:spt="202" type="#_x0000_t202" style="position:absolute;left:2452;top:695;height:714;width:1558;" filled="f" stroked="f" coordsize="21600,21600">
              <v:path/>
              <v:fill on="f" focussize="0,0"/>
              <v:stroke on="f" joinstyle="miter"/>
              <v:imagedata o:title=""/>
              <o:lock v:ext="edit"/>
              <v:textbox inset="0mm,0mm,0mm,0mm">
                <w:txbxContent>
                  <w:p>
                    <w:pPr>
                      <w:tabs>
                        <w:tab w:val="left" w:pos="335"/>
                      </w:tabs>
                      <w:spacing w:before="8"/>
                      <w:ind w:left="0" w:right="0" w:firstLine="0"/>
                      <w:jc w:val="left"/>
                      <w:rPr>
                        <w:rFonts w:ascii="Symbol" w:hAnsi="Symbol"/>
                        <w:sz w:val="55"/>
                      </w:rPr>
                    </w:pPr>
                    <w:r>
                      <w:rPr>
                        <w:rFonts w:ascii="Symbol" w:hAnsi="Symbol"/>
                        <w:w w:val="13"/>
                        <w:position w:val="3"/>
                        <w:sz w:val="55"/>
                      </w:rPr>
                      <w:t></w:t>
                    </w:r>
                    <w:r>
                      <w:rPr>
                        <w:position w:val="3"/>
                        <w:sz w:val="55"/>
                      </w:rPr>
                      <w:tab/>
                    </w:r>
                    <w:r>
                      <w:rPr>
                        <w:i/>
                        <w:spacing w:val="9"/>
                        <w:w w:val="36"/>
                        <w:sz w:val="55"/>
                      </w:rPr>
                      <w:t>[</w:t>
                    </w:r>
                    <w:r>
                      <w:rPr>
                        <w:rFonts w:ascii="Symbol" w:hAnsi="Symbol"/>
                        <w:w w:val="13"/>
                        <w:sz w:val="55"/>
                      </w:rPr>
                      <w:t></w:t>
                    </w:r>
                    <w:r>
                      <w:rPr>
                        <w:spacing w:val="24"/>
                        <w:sz w:val="55"/>
                      </w:rPr>
                      <w:t xml:space="preserve"> </w:t>
                    </w:r>
                    <w:r>
                      <w:rPr>
                        <w:i/>
                        <w:spacing w:val="28"/>
                        <w:w w:val="36"/>
                        <w:sz w:val="55"/>
                      </w:rPr>
                      <w:t>(</w:t>
                    </w:r>
                    <w:r>
                      <w:rPr>
                        <w:i/>
                        <w:spacing w:val="44"/>
                        <w:w w:val="36"/>
                        <w:sz w:val="55"/>
                      </w:rPr>
                      <w:t>t</w:t>
                    </w:r>
                    <w:r>
                      <w:rPr>
                        <w:i/>
                        <w:w w:val="36"/>
                        <w:sz w:val="55"/>
                      </w:rPr>
                      <w:t>)</w:t>
                    </w:r>
                    <w:r>
                      <w:rPr>
                        <w:i/>
                        <w:spacing w:val="-49"/>
                        <w:sz w:val="55"/>
                      </w:rPr>
                      <w:t xml:space="preserve"> </w:t>
                    </w:r>
                    <w:r>
                      <w:rPr>
                        <w:rFonts w:ascii="Symbol" w:hAnsi="Symbol"/>
                        <w:spacing w:val="3"/>
                        <w:w w:val="14"/>
                        <w:sz w:val="55"/>
                        <w:vertAlign w:val="superscript"/>
                      </w:rPr>
                      <w:t></w:t>
                    </w:r>
                    <w:r>
                      <w:rPr>
                        <w:i/>
                        <w:spacing w:val="5"/>
                        <w:w w:val="36"/>
                        <w:sz w:val="55"/>
                        <w:vertAlign w:val="baseline"/>
                      </w:rPr>
                      <w:t>]</w:t>
                    </w:r>
                    <w:r>
                      <w:rPr>
                        <w:i/>
                        <w:spacing w:val="7"/>
                        <w:w w:val="36"/>
                        <w:sz w:val="55"/>
                        <w:vertAlign w:val="baseline"/>
                      </w:rPr>
                      <w:t>[</w:t>
                    </w:r>
                    <w:r>
                      <w:rPr>
                        <w:rFonts w:ascii="Symbol" w:hAnsi="Symbol"/>
                        <w:w w:val="13"/>
                        <w:sz w:val="55"/>
                        <w:vertAlign w:val="baseline"/>
                      </w:rPr>
                      <w:t></w:t>
                    </w:r>
                    <w:r>
                      <w:rPr>
                        <w:spacing w:val="62"/>
                        <w:sz w:val="55"/>
                        <w:vertAlign w:val="baseline"/>
                      </w:rPr>
                      <w:t xml:space="preserve"> </w:t>
                    </w:r>
                    <w:r>
                      <w:rPr>
                        <w:i/>
                        <w:spacing w:val="21"/>
                        <w:w w:val="36"/>
                        <w:sz w:val="55"/>
                        <w:vertAlign w:val="baseline"/>
                      </w:rPr>
                      <w:t>]</w:t>
                    </w:r>
                    <w:r>
                      <w:rPr>
                        <w:rFonts w:ascii="Symbol" w:hAnsi="Symbol"/>
                        <w:w w:val="14"/>
                        <w:sz w:val="55"/>
                        <w:vertAlign w:val="superscript"/>
                      </w:rPr>
                      <w:t></w:t>
                    </w:r>
                  </w:p>
                </w:txbxContent>
              </v:textbox>
            </v:shape>
            <v:shape id="_x0000_s1039" o:spid="_x0000_s1039" o:spt="202" type="#_x0000_t202" style="position:absolute;left:2986;top:1135;height:359;width:143;" filled="f" stroked="f" coordsize="21600,21600">
              <v:path/>
              <v:fill on="f" focussize="0,0"/>
              <v:stroke on="f" joinstyle="miter"/>
              <v:imagedata o:title=""/>
              <o:lock v:ext="edit"/>
              <v:textbox inset="0mm,0mm,0mm,0mm">
                <w:txbxContent>
                  <w:p>
                    <w:pPr>
                      <w:spacing w:before="0" w:line="358" w:lineRule="exact"/>
                      <w:ind w:left="0" w:right="0" w:firstLine="0"/>
                      <w:jc w:val="left"/>
                      <w:rPr>
                        <w:i/>
                        <w:sz w:val="32"/>
                      </w:rPr>
                    </w:pPr>
                    <w:r>
                      <w:rPr>
                        <w:i/>
                        <w:w w:val="45"/>
                        <w:sz w:val="32"/>
                      </w:rPr>
                      <w:t>i j</w:t>
                    </w:r>
                  </w:p>
                </w:txbxContent>
              </v:textbox>
            </v:shape>
            <v:shape id="_x0000_s1040" o:spid="_x0000_s1040" o:spt="202" type="#_x0000_t202" style="position:absolute;left:3748;top:1135;height:359;width:147;" filled="f" stroked="f" coordsize="21600,21600">
              <v:path/>
              <v:fill on="f" focussize="0,0"/>
              <v:stroke on="f" joinstyle="miter"/>
              <v:imagedata o:title=""/>
              <o:lock v:ext="edit"/>
              <v:textbox inset="0mm,0mm,0mm,0mm">
                <w:txbxContent>
                  <w:p>
                    <w:pPr>
                      <w:spacing w:before="0" w:line="358" w:lineRule="exact"/>
                      <w:ind w:left="0" w:right="0" w:firstLine="0"/>
                      <w:jc w:val="left"/>
                      <w:rPr>
                        <w:i/>
                        <w:sz w:val="32"/>
                      </w:rPr>
                    </w:pPr>
                    <w:r>
                      <w:rPr>
                        <w:i/>
                        <w:w w:val="45"/>
                        <w:sz w:val="32"/>
                      </w:rPr>
                      <w:t>i j</w:t>
                    </w:r>
                  </w:p>
                </w:txbxContent>
              </v:textbox>
            </v:shape>
            <v:shape id="_x0000_s1041" o:spid="_x0000_s1041" o:spt="202" type="#_x0000_t202" style="position:absolute;left:1804;top:1229;height:1164;width:705;" filled="f" stroked="f" coordsize="21600,21600">
              <v:path/>
              <v:fill on="f" focussize="0,0"/>
              <v:stroke on="f" joinstyle="miter"/>
              <v:imagedata o:title=""/>
              <o:lock v:ext="edit"/>
              <v:textbox inset="0mm,0mm,0mm,0mm">
                <w:txbxContent>
                  <w:p>
                    <w:pPr>
                      <w:spacing w:before="6" w:line="578" w:lineRule="exact"/>
                      <w:ind w:left="0" w:right="18" w:firstLine="0"/>
                      <w:jc w:val="right"/>
                      <w:rPr>
                        <w:rFonts w:ascii="Symbol" w:hAnsi="Symbol"/>
                        <w:sz w:val="55"/>
                      </w:rPr>
                    </w:pPr>
                    <w:r>
                      <w:rPr>
                        <w:rFonts w:ascii="Symbol" w:hAnsi="Symbol"/>
                        <w:w w:val="13"/>
                        <w:sz w:val="55"/>
                      </w:rPr>
                      <w:t></w:t>
                    </w:r>
                  </w:p>
                  <w:p>
                    <w:pPr>
                      <w:spacing w:before="0" w:line="578" w:lineRule="exact"/>
                      <w:ind w:left="0" w:right="0" w:firstLine="0"/>
                      <w:jc w:val="left"/>
                      <w:rPr>
                        <w:rFonts w:ascii="Symbol" w:hAnsi="Symbol"/>
                        <w:sz w:val="55"/>
                      </w:rPr>
                    </w:pPr>
                    <w:r>
                      <w:rPr>
                        <w:i/>
                        <w:spacing w:val="13"/>
                        <w:w w:val="36"/>
                        <w:sz w:val="55"/>
                      </w:rPr>
                      <w:t>p</w:t>
                    </w:r>
                    <w:r>
                      <w:rPr>
                        <w:i/>
                        <w:spacing w:val="23"/>
                        <w:w w:val="42"/>
                        <w:sz w:val="55"/>
                        <w:vertAlign w:val="superscript"/>
                      </w:rPr>
                      <w:t>k</w:t>
                    </w:r>
                    <w:r>
                      <w:rPr>
                        <w:i/>
                        <w:spacing w:val="28"/>
                        <w:w w:val="36"/>
                        <w:sz w:val="55"/>
                        <w:vertAlign w:val="baseline"/>
                      </w:rPr>
                      <w:t>(</w:t>
                    </w:r>
                    <w:r>
                      <w:rPr>
                        <w:i/>
                        <w:spacing w:val="44"/>
                        <w:w w:val="36"/>
                        <w:sz w:val="55"/>
                        <w:vertAlign w:val="baseline"/>
                      </w:rPr>
                      <w:t>t</w:t>
                    </w:r>
                    <w:r>
                      <w:rPr>
                        <w:i/>
                        <w:spacing w:val="36"/>
                        <w:w w:val="36"/>
                        <w:sz w:val="55"/>
                        <w:vertAlign w:val="baseline"/>
                      </w:rPr>
                      <w:t>)</w:t>
                    </w:r>
                    <w:r>
                      <w:rPr>
                        <w:rFonts w:ascii="Symbol" w:hAnsi="Symbol"/>
                        <w:w w:val="13"/>
                        <w:sz w:val="55"/>
                        <w:vertAlign w:val="baseline"/>
                      </w:rPr>
                      <w:t></w:t>
                    </w:r>
                  </w:p>
                </w:txbxContent>
              </v:textbox>
            </v:shape>
            <v:shape id="_x0000_s1042" o:spid="_x0000_s1042" o:spt="202" type="#_x0000_t202" style="position:absolute;left:1904;top:2121;height:359;width:143;" filled="f" stroked="f" coordsize="21600,21600">
              <v:path/>
              <v:fill on="f" focussize="0,0"/>
              <v:stroke on="f" joinstyle="miter"/>
              <v:imagedata o:title=""/>
              <o:lock v:ext="edit"/>
              <v:textbox inset="0mm,0mm,0mm,0mm">
                <w:txbxContent>
                  <w:p>
                    <w:pPr>
                      <w:spacing w:before="0" w:line="358" w:lineRule="exact"/>
                      <w:ind w:left="0" w:right="0" w:firstLine="0"/>
                      <w:jc w:val="left"/>
                      <w:rPr>
                        <w:i/>
                        <w:sz w:val="32"/>
                      </w:rPr>
                    </w:pPr>
                    <w:r>
                      <w:rPr>
                        <w:i/>
                        <w:w w:val="45"/>
                        <w:sz w:val="32"/>
                      </w:rPr>
                      <w:t>i j</w:t>
                    </w:r>
                  </w:p>
                </w:txbxContent>
              </v:textbox>
            </v:shape>
            <v:shape id="_x0000_s1043" o:spid="_x0000_s1043" o:spt="202" type="#_x0000_t202" style="position:absolute;left:2452;top:1807;height:682;width:57;" filled="f" stroked="f" coordsize="21600,21600">
              <v:path/>
              <v:fill on="f" focussize="0,0"/>
              <v:stroke on="f" joinstyle="miter"/>
              <v:imagedata o:title=""/>
              <o:lock v:ext="edit"/>
              <v:textbox inset="0mm,0mm,0mm,0mm">
                <w:txbxContent>
                  <w:p>
                    <w:pPr>
                      <w:spacing w:before="6"/>
                      <w:ind w:left="0" w:right="0" w:firstLine="0"/>
                      <w:jc w:val="left"/>
                      <w:rPr>
                        <w:rFonts w:ascii="Symbol" w:hAnsi="Symbol"/>
                        <w:sz w:val="55"/>
                      </w:rPr>
                    </w:pPr>
                    <w:r>
                      <w:rPr>
                        <w:rFonts w:ascii="Symbol" w:hAnsi="Symbol"/>
                        <w:w w:val="13"/>
                        <w:sz w:val="55"/>
                      </w:rPr>
                      <w:t></w:t>
                    </w:r>
                  </w:p>
                </w:txbxContent>
              </v:textbox>
            </v:shape>
            <v:shape id="_x0000_s1044" o:spid="_x0000_s1044" o:spt="202" type="#_x0000_t202" style="position:absolute;left:2452;top:2230;height:792;width:1199;" filled="f" stroked="f" coordsize="21600,21600">
              <v:path/>
              <v:fill on="f" focussize="0,0"/>
              <v:stroke on="f" joinstyle="miter"/>
              <v:imagedata o:title=""/>
              <o:lock v:ext="edit"/>
              <v:textbox inset="0mm,0mm,0mm,0mm">
                <w:txbxContent>
                  <w:p>
                    <w:pPr>
                      <w:spacing w:before="4"/>
                      <w:ind w:left="0" w:right="0" w:firstLine="0"/>
                      <w:jc w:val="left"/>
                      <w:rPr>
                        <w:i/>
                        <w:sz w:val="32"/>
                      </w:rPr>
                    </w:pPr>
                    <w:r>
                      <w:rPr>
                        <w:rFonts w:ascii="Symbol" w:hAnsi="Symbol"/>
                        <w:w w:val="13"/>
                        <w:position w:val="-33"/>
                        <w:sz w:val="55"/>
                      </w:rPr>
                      <w:t></w:t>
                    </w:r>
                    <w:r>
                      <w:rPr>
                        <w:spacing w:val="-54"/>
                        <w:position w:val="-33"/>
                        <w:sz w:val="55"/>
                      </w:rPr>
                      <w:t xml:space="preserve"> </w:t>
                    </w:r>
                    <w:r>
                      <w:rPr>
                        <w:i/>
                        <w:spacing w:val="1"/>
                        <w:w w:val="36"/>
                        <w:sz w:val="32"/>
                      </w:rPr>
                      <w:t>k</w:t>
                    </w:r>
                    <w:r>
                      <w:rPr>
                        <w:rFonts w:ascii="Symbol" w:hAnsi="Symbol"/>
                        <w:w w:val="13"/>
                        <w:sz w:val="32"/>
                      </w:rPr>
                      <w:t></w:t>
                    </w:r>
                    <w:r>
                      <w:rPr>
                        <w:spacing w:val="-33"/>
                        <w:sz w:val="32"/>
                      </w:rPr>
                      <w:t xml:space="preserve"> </w:t>
                    </w:r>
                    <w:r>
                      <w:rPr>
                        <w:i/>
                        <w:w w:val="36"/>
                        <w:sz w:val="32"/>
                      </w:rPr>
                      <w:t>a</w:t>
                    </w:r>
                    <w:r>
                      <w:rPr>
                        <w:i/>
                        <w:spacing w:val="27"/>
                        <w:sz w:val="32"/>
                      </w:rPr>
                      <w:t xml:space="preserve"> </w:t>
                    </w:r>
                    <w:r>
                      <w:rPr>
                        <w:i/>
                        <w:w w:val="36"/>
                        <w:sz w:val="32"/>
                      </w:rPr>
                      <w:t>l</w:t>
                    </w:r>
                    <w:r>
                      <w:rPr>
                        <w:i/>
                        <w:spacing w:val="-25"/>
                        <w:sz w:val="32"/>
                      </w:rPr>
                      <w:t xml:space="preserve"> </w:t>
                    </w:r>
                    <w:r>
                      <w:rPr>
                        <w:i/>
                        <w:w w:val="36"/>
                        <w:sz w:val="32"/>
                      </w:rPr>
                      <w:t>l</w:t>
                    </w:r>
                    <w:r>
                      <w:rPr>
                        <w:i/>
                        <w:spacing w:val="-19"/>
                        <w:sz w:val="32"/>
                      </w:rPr>
                      <w:t xml:space="preserve"> </w:t>
                    </w:r>
                    <w:r>
                      <w:rPr>
                        <w:i/>
                        <w:spacing w:val="-23"/>
                        <w:w w:val="36"/>
                        <w:sz w:val="32"/>
                      </w:rPr>
                      <w:t>o</w:t>
                    </w:r>
                    <w:r>
                      <w:rPr>
                        <w:i/>
                        <w:w w:val="36"/>
                        <w:position w:val="-7"/>
                        <w:sz w:val="23"/>
                      </w:rPr>
                      <w:t>k</w:t>
                    </w:r>
                    <w:r>
                      <w:rPr>
                        <w:i/>
                        <w:position w:val="-7"/>
                        <w:sz w:val="23"/>
                      </w:rPr>
                      <w:t xml:space="preserve"> </w:t>
                    </w:r>
                    <w:r>
                      <w:rPr>
                        <w:i/>
                        <w:spacing w:val="-27"/>
                        <w:position w:val="-7"/>
                        <w:sz w:val="23"/>
                      </w:rPr>
                      <w:t xml:space="preserve"> </w:t>
                    </w:r>
                    <w:r>
                      <w:rPr>
                        <w:i/>
                        <w:w w:val="36"/>
                        <w:sz w:val="32"/>
                      </w:rPr>
                      <w:t>w</w:t>
                    </w:r>
                    <w:r>
                      <w:rPr>
                        <w:i/>
                        <w:sz w:val="32"/>
                      </w:rPr>
                      <w:t xml:space="preserve"> </w:t>
                    </w:r>
                    <w:r>
                      <w:rPr>
                        <w:i/>
                        <w:spacing w:val="-25"/>
                        <w:sz w:val="32"/>
                      </w:rPr>
                      <w:t xml:space="preserve"> </w:t>
                    </w:r>
                    <w:r>
                      <w:rPr>
                        <w:i/>
                        <w:w w:val="36"/>
                        <w:sz w:val="32"/>
                      </w:rPr>
                      <w:t>e</w:t>
                    </w:r>
                    <w:r>
                      <w:rPr>
                        <w:i/>
                        <w:spacing w:val="11"/>
                        <w:sz w:val="32"/>
                      </w:rPr>
                      <w:t xml:space="preserve"> </w:t>
                    </w:r>
                    <w:r>
                      <w:rPr>
                        <w:i/>
                        <w:w w:val="36"/>
                        <w:sz w:val="32"/>
                      </w:rPr>
                      <w:t>d</w:t>
                    </w:r>
                  </w:p>
                </w:txbxContent>
              </v:textbox>
            </v:shape>
            <v:shape id="_x0000_s1045" o:spid="_x0000_s1045" o:spt="202" type="#_x0000_t202" style="position:absolute;left:2786;top:1564;height:739;width:1442;" filled="f" stroked="f" coordsize="21600,21600">
              <v:path/>
              <v:fill on="f" focussize="0,0"/>
              <v:stroke on="f" joinstyle="miter"/>
              <v:imagedata o:title=""/>
              <o:lock v:ext="edit"/>
              <v:textbox inset="0mm,0mm,0mm,0mm">
                <w:txbxContent>
                  <w:p>
                    <w:pPr>
                      <w:tabs>
                        <w:tab w:val="left" w:pos="1297"/>
                      </w:tabs>
                      <w:spacing w:before="23"/>
                      <w:ind w:left="0" w:right="0" w:firstLine="0"/>
                      <w:jc w:val="left"/>
                      <w:rPr>
                        <w:rFonts w:ascii="Symbol" w:hAnsi="Symbol"/>
                        <w:sz w:val="55"/>
                      </w:rPr>
                    </w:pPr>
                    <w:r>
                      <w:rPr>
                        <w:rFonts w:ascii="Symbol" w:hAnsi="Symbol"/>
                        <w:w w:val="13"/>
                        <w:position w:val="-3"/>
                        <w:sz w:val="55"/>
                      </w:rPr>
                      <w:t></w:t>
                    </w:r>
                    <w:r>
                      <w:rPr>
                        <w:spacing w:val="-18"/>
                        <w:position w:val="-3"/>
                        <w:sz w:val="55"/>
                      </w:rPr>
                      <w:t xml:space="preserve"> </w:t>
                    </w:r>
                    <w:r>
                      <w:rPr>
                        <w:i/>
                        <w:spacing w:val="11"/>
                        <w:w w:val="36"/>
                        <w:sz w:val="55"/>
                      </w:rPr>
                      <w:t>[</w:t>
                    </w:r>
                    <w:r>
                      <w:rPr>
                        <w:rFonts w:ascii="Symbol" w:hAnsi="Symbol"/>
                        <w:w w:val="13"/>
                        <w:sz w:val="55"/>
                      </w:rPr>
                      <w:t></w:t>
                    </w:r>
                    <w:r>
                      <w:rPr>
                        <w:spacing w:val="46"/>
                        <w:sz w:val="55"/>
                      </w:rPr>
                      <w:t xml:space="preserve"> </w:t>
                    </w:r>
                    <w:r>
                      <w:rPr>
                        <w:i/>
                        <w:spacing w:val="28"/>
                        <w:w w:val="36"/>
                        <w:sz w:val="55"/>
                      </w:rPr>
                      <w:t>(</w:t>
                    </w:r>
                    <w:r>
                      <w:rPr>
                        <w:i/>
                        <w:spacing w:val="44"/>
                        <w:w w:val="36"/>
                        <w:sz w:val="55"/>
                      </w:rPr>
                      <w:t>t</w:t>
                    </w:r>
                    <w:r>
                      <w:rPr>
                        <w:i/>
                        <w:w w:val="36"/>
                        <w:sz w:val="55"/>
                      </w:rPr>
                      <w:t>)</w:t>
                    </w:r>
                    <w:r>
                      <w:rPr>
                        <w:i/>
                        <w:spacing w:val="-49"/>
                        <w:sz w:val="55"/>
                      </w:rPr>
                      <w:t xml:space="preserve"> </w:t>
                    </w:r>
                    <w:r>
                      <w:rPr>
                        <w:rFonts w:ascii="Symbol" w:hAnsi="Symbol"/>
                        <w:spacing w:val="5"/>
                        <w:w w:val="14"/>
                        <w:sz w:val="55"/>
                        <w:vertAlign w:val="superscript"/>
                      </w:rPr>
                      <w:t></w:t>
                    </w:r>
                    <w:r>
                      <w:rPr>
                        <w:i/>
                        <w:spacing w:val="3"/>
                        <w:w w:val="36"/>
                        <w:sz w:val="55"/>
                        <w:vertAlign w:val="baseline"/>
                      </w:rPr>
                      <w:t>]</w:t>
                    </w:r>
                    <w:r>
                      <w:rPr>
                        <w:i/>
                        <w:spacing w:val="7"/>
                        <w:w w:val="36"/>
                        <w:sz w:val="55"/>
                        <w:vertAlign w:val="baseline"/>
                      </w:rPr>
                      <w:t>[</w:t>
                    </w:r>
                    <w:r>
                      <w:rPr>
                        <w:rFonts w:ascii="Symbol" w:hAnsi="Symbol"/>
                        <w:w w:val="13"/>
                        <w:sz w:val="55"/>
                        <w:vertAlign w:val="baseline"/>
                      </w:rPr>
                      <w:t></w:t>
                    </w:r>
                    <w:r>
                      <w:rPr>
                        <w:sz w:val="55"/>
                        <w:vertAlign w:val="baseline"/>
                      </w:rPr>
                      <w:tab/>
                    </w:r>
                    <w:r>
                      <w:rPr>
                        <w:i/>
                        <w:spacing w:val="21"/>
                        <w:w w:val="36"/>
                        <w:sz w:val="55"/>
                        <w:vertAlign w:val="baseline"/>
                      </w:rPr>
                      <w:t>]</w:t>
                    </w:r>
                    <w:r>
                      <w:rPr>
                        <w:rFonts w:ascii="Symbol" w:hAnsi="Symbol"/>
                        <w:w w:val="14"/>
                        <w:sz w:val="55"/>
                        <w:vertAlign w:val="superscript"/>
                      </w:rPr>
                      <w:t></w:t>
                    </w:r>
                  </w:p>
                </w:txbxContent>
              </v:textbox>
            </v:shape>
            <v:shape id="_x0000_s1046" o:spid="_x0000_s1046" o:spt="202" type="#_x0000_t202" style="position:absolute;left:4386;top:1145;height:682;width:1121;" filled="f" stroked="f" coordsize="21600,21600">
              <v:path/>
              <v:fill on="f" focussize="0,0"/>
              <v:stroke on="f" joinstyle="miter"/>
              <v:imagedata o:title=""/>
              <o:lock v:ext="edit"/>
              <v:textbox inset="0mm,0mm,0mm,0mm">
                <w:txbxContent>
                  <w:p>
                    <w:pPr>
                      <w:spacing w:before="6"/>
                      <w:ind w:left="0" w:right="0" w:firstLine="0"/>
                      <w:jc w:val="left"/>
                      <w:rPr>
                        <w:sz w:val="55"/>
                      </w:rPr>
                    </w:pPr>
                    <w:r>
                      <w:rPr>
                        <w:w w:val="36"/>
                        <w:sz w:val="55"/>
                      </w:rPr>
                      <w:t>i</w:t>
                    </w:r>
                    <w:r>
                      <w:rPr>
                        <w:spacing w:val="-34"/>
                        <w:sz w:val="55"/>
                      </w:rPr>
                      <w:t xml:space="preserve"> </w:t>
                    </w:r>
                    <w:r>
                      <w:rPr>
                        <w:spacing w:val="-16"/>
                        <w:w w:val="36"/>
                        <w:sz w:val="55"/>
                      </w:rPr>
                      <w:t>f</w:t>
                    </w:r>
                    <w:r>
                      <w:rPr>
                        <w:spacing w:val="14"/>
                        <w:w w:val="36"/>
                        <w:sz w:val="55"/>
                      </w:rPr>
                      <w:t>j</w:t>
                    </w:r>
                    <w:r>
                      <w:rPr>
                        <w:rFonts w:ascii="Symbol" w:hAnsi="Symbol"/>
                        <w:w w:val="13"/>
                        <w:sz w:val="55"/>
                      </w:rPr>
                      <w:t></w:t>
                    </w:r>
                    <w:r>
                      <w:rPr>
                        <w:spacing w:val="-30"/>
                        <w:sz w:val="55"/>
                      </w:rPr>
                      <w:t xml:space="preserve"> </w:t>
                    </w:r>
                    <w:r>
                      <w:rPr>
                        <w:w w:val="36"/>
                        <w:sz w:val="55"/>
                      </w:rPr>
                      <w:t>a</w:t>
                    </w:r>
                    <w:r>
                      <w:rPr>
                        <w:spacing w:val="21"/>
                        <w:sz w:val="55"/>
                      </w:rPr>
                      <w:t xml:space="preserve"> </w:t>
                    </w:r>
                    <w:r>
                      <w:rPr>
                        <w:w w:val="36"/>
                        <w:sz w:val="55"/>
                      </w:rPr>
                      <w:t>l</w:t>
                    </w:r>
                    <w:r>
                      <w:rPr>
                        <w:spacing w:val="-40"/>
                        <w:sz w:val="55"/>
                      </w:rPr>
                      <w:t xml:space="preserve"> </w:t>
                    </w:r>
                    <w:r>
                      <w:rPr>
                        <w:w w:val="36"/>
                        <w:sz w:val="55"/>
                      </w:rPr>
                      <w:t>l</w:t>
                    </w:r>
                    <w:r>
                      <w:rPr>
                        <w:spacing w:val="-38"/>
                        <w:sz w:val="55"/>
                      </w:rPr>
                      <w:t xml:space="preserve"> </w:t>
                    </w:r>
                    <w:r>
                      <w:rPr>
                        <w:w w:val="36"/>
                        <w:sz w:val="55"/>
                      </w:rPr>
                      <w:t>o</w:t>
                    </w:r>
                  </w:p>
                </w:txbxContent>
              </v:textbox>
            </v:shape>
            <v:shape id="_x0000_s1047" o:spid="_x0000_s1047" o:spt="202" type="#_x0000_t202" style="position:absolute;left:5474;top:1555;height:359;width:79;" filled="f" stroked="f" coordsize="21600,21600">
              <v:path/>
              <v:fill on="f" focussize="0,0"/>
              <v:stroke on="f" joinstyle="miter"/>
              <v:imagedata o:title=""/>
              <o:lock v:ext="edit"/>
              <v:textbox inset="0mm,0mm,0mm,0mm">
                <w:txbxContent>
                  <w:p>
                    <w:pPr>
                      <w:spacing w:before="0" w:line="358" w:lineRule="exact"/>
                      <w:ind w:left="0" w:right="0" w:firstLine="0"/>
                      <w:jc w:val="left"/>
                      <w:rPr>
                        <w:sz w:val="32"/>
                      </w:rPr>
                    </w:pPr>
                    <w:r>
                      <w:rPr>
                        <w:w w:val="36"/>
                        <w:sz w:val="32"/>
                      </w:rPr>
                      <w:t>k</w:t>
                    </w:r>
                  </w:p>
                </w:txbxContent>
              </v:textbox>
            </v:shape>
            <v:shape id="_x0000_s1048" o:spid="_x0000_s1048" o:spt="202" type="#_x0000_t202" style="position:absolute;left:3156;top:1991;height:359;width:163;" filled="f" stroked="f" coordsize="21600,21600">
              <v:path/>
              <v:fill on="f" focussize="0,0"/>
              <v:stroke on="f" joinstyle="miter"/>
              <v:imagedata o:title=""/>
              <o:lock v:ext="edit"/>
              <v:textbox inset="0mm,0mm,0mm,0mm">
                <w:txbxContent>
                  <w:p>
                    <w:pPr>
                      <w:spacing w:before="0" w:line="358" w:lineRule="exact"/>
                      <w:ind w:left="0" w:right="0" w:firstLine="0"/>
                      <w:jc w:val="left"/>
                      <w:rPr>
                        <w:i/>
                        <w:sz w:val="32"/>
                      </w:rPr>
                    </w:pPr>
                    <w:r>
                      <w:rPr>
                        <w:i/>
                        <w:w w:val="45"/>
                        <w:sz w:val="32"/>
                      </w:rPr>
                      <w:t>i k</w:t>
                    </w:r>
                  </w:p>
                </w:txbxContent>
              </v:textbox>
            </v:shape>
            <v:shape id="_x0000_s1049" o:spid="_x0000_s1049" o:spt="202" type="#_x0000_t202" style="position:absolute;left:3944;top:1991;height:359;width:161;" filled="f" stroked="f" coordsize="21600,21600">
              <v:path/>
              <v:fill on="f" focussize="0,0"/>
              <v:stroke on="f" joinstyle="miter"/>
              <v:imagedata o:title=""/>
              <o:lock v:ext="edit"/>
              <v:textbox inset="0mm,0mm,0mm,0mm">
                <w:txbxContent>
                  <w:p>
                    <w:pPr>
                      <w:spacing w:before="0" w:line="358" w:lineRule="exact"/>
                      <w:ind w:left="0" w:right="0" w:firstLine="0"/>
                      <w:jc w:val="left"/>
                      <w:rPr>
                        <w:i/>
                        <w:sz w:val="32"/>
                      </w:rPr>
                    </w:pPr>
                    <w:r>
                      <w:rPr>
                        <w:i/>
                        <w:w w:val="45"/>
                        <w:sz w:val="32"/>
                      </w:rPr>
                      <w:t>i k</w:t>
                    </w:r>
                  </w:p>
                </w:txbxContent>
              </v:textbox>
            </v:shape>
            <v:shape id="_x0000_s1050" o:spid="_x0000_s1050" o:spt="202" type="#_x0000_t202" style="position:absolute;left:2452;top:2757;height:844;width:219;" filled="f" stroked="f" coordsize="21600,21600">
              <v:path/>
              <v:fill on="f" focussize="0,0"/>
              <v:stroke on="f" joinstyle="miter"/>
              <v:imagedata o:title=""/>
              <o:lock v:ext="edit"/>
              <v:textbox inset="0mm,0mm,0mm,0mm">
                <w:txbxContent>
                  <w:p>
                    <w:pPr>
                      <w:spacing w:before="6"/>
                      <w:ind w:left="0" w:right="0" w:firstLine="0"/>
                      <w:jc w:val="left"/>
                      <w:rPr>
                        <w:sz w:val="55"/>
                      </w:rPr>
                    </w:pPr>
                    <w:r>
                      <w:rPr>
                        <w:rFonts w:ascii="Symbol" w:hAnsi="Symbol"/>
                        <w:spacing w:val="-19"/>
                        <w:w w:val="25"/>
                        <w:sz w:val="55"/>
                      </w:rPr>
                      <w:t></w:t>
                    </w:r>
                    <w:r>
                      <w:rPr>
                        <w:rFonts w:ascii="Symbol" w:hAnsi="Symbol"/>
                        <w:spacing w:val="-19"/>
                        <w:w w:val="25"/>
                        <w:position w:val="-15"/>
                        <w:sz w:val="55"/>
                      </w:rPr>
                      <w:t></w:t>
                    </w:r>
                    <w:r>
                      <w:rPr>
                        <w:spacing w:val="-19"/>
                        <w:w w:val="25"/>
                        <w:position w:val="-15"/>
                        <w:sz w:val="55"/>
                      </w:rPr>
                      <w:t xml:space="preserve"> </w:t>
                    </w:r>
                    <w:r>
                      <w:rPr>
                        <w:w w:val="25"/>
                        <w:position w:val="-2"/>
                        <w:sz w:val="55"/>
                      </w:rPr>
                      <w:t>0</w:t>
                    </w:r>
                  </w:p>
                </w:txbxContent>
              </v:textbox>
            </v:shape>
            <v:shape id="_x0000_s1051" o:spid="_x0000_s1051" o:spt="202" type="#_x0000_t202" style="position:absolute;left:4704;top:2850;height:616;width:1047;" filled="f" stroked="f" coordsize="21600,21600">
              <v:path/>
              <v:fill on="f" focussize="0,0"/>
              <v:stroke on="f" joinstyle="miter"/>
              <v:imagedata o:title=""/>
              <o:lock v:ext="edit"/>
              <v:textbox inset="0mm,0mm,0mm,0mm">
                <w:txbxContent>
                  <w:p>
                    <w:pPr>
                      <w:spacing w:before="0" w:line="614" w:lineRule="exact"/>
                      <w:ind w:left="0" w:right="0" w:firstLine="0"/>
                      <w:jc w:val="left"/>
                      <w:rPr>
                        <w:sz w:val="55"/>
                      </w:rPr>
                    </w:pPr>
                    <w:r>
                      <w:rPr>
                        <w:w w:val="45"/>
                        <w:sz w:val="55"/>
                      </w:rPr>
                      <w:t>o t h e r</w:t>
                    </w:r>
                  </w:p>
                </w:txbxContent>
              </v:textbox>
            </v:shape>
          </v:group>
        </w:pict>
      </w:r>
      <w:r>
        <w:t>Transition probability for ant k to go from city i to city j while building its route.</w:t>
      </w:r>
    </w:p>
    <w:p>
      <w:pPr>
        <w:pStyle w:val="11"/>
        <w:rPr>
          <w:sz w:val="26"/>
        </w:rPr>
      </w:pPr>
    </w:p>
    <w:p>
      <w:pPr>
        <w:pStyle w:val="11"/>
        <w:rPr>
          <w:sz w:val="26"/>
        </w:rPr>
      </w:pPr>
    </w:p>
    <w:p>
      <w:pPr>
        <w:pStyle w:val="11"/>
        <w:rPr>
          <w:sz w:val="26"/>
        </w:rPr>
      </w:pPr>
    </w:p>
    <w:p>
      <w:pPr>
        <w:pStyle w:val="11"/>
        <w:rPr>
          <w:sz w:val="26"/>
        </w:rPr>
      </w:pPr>
    </w:p>
    <w:p>
      <w:pPr>
        <w:pStyle w:val="11"/>
        <w:rPr>
          <w:sz w:val="26"/>
        </w:rPr>
      </w:pPr>
    </w:p>
    <w:p>
      <w:pPr>
        <w:pStyle w:val="11"/>
        <w:rPr>
          <w:sz w:val="26"/>
        </w:rPr>
      </w:pPr>
    </w:p>
    <w:p>
      <w:pPr>
        <w:pStyle w:val="11"/>
        <w:rPr>
          <w:sz w:val="26"/>
        </w:rPr>
      </w:pPr>
    </w:p>
    <w:p>
      <w:pPr>
        <w:pStyle w:val="11"/>
        <w:rPr>
          <w:sz w:val="26"/>
        </w:rPr>
      </w:pPr>
    </w:p>
    <w:p>
      <w:pPr>
        <w:pStyle w:val="11"/>
        <w:rPr>
          <w:sz w:val="26"/>
        </w:rPr>
      </w:pPr>
    </w:p>
    <w:p>
      <w:pPr>
        <w:pStyle w:val="11"/>
        <w:rPr>
          <w:sz w:val="26"/>
        </w:rPr>
      </w:pPr>
    </w:p>
    <w:p>
      <w:pPr>
        <w:pStyle w:val="11"/>
        <w:rPr>
          <w:sz w:val="26"/>
        </w:rPr>
      </w:pPr>
    </w:p>
    <w:p>
      <w:pPr>
        <w:pStyle w:val="11"/>
        <w:rPr>
          <w:sz w:val="30"/>
        </w:rPr>
      </w:pPr>
    </w:p>
    <w:p>
      <w:pPr>
        <w:pStyle w:val="11"/>
        <w:ind w:left="1121"/>
      </w:pPr>
      <w:r>
        <w:pict>
          <v:shape id="_x0000_s1052" o:spid="_x0000_s1052" o:spt="202" type="#_x0000_t202" style="position:absolute;left:0pt;margin-left:90.15pt;margin-top:0.5pt;height:13.3pt;width:132.6pt;mso-position-horizontal-relative:page;z-index:-251637760;mso-width-relative:page;mso-height-relative:page;" filled="f" stroked="f" coordsize="21600,21600">
            <v:path/>
            <v:fill on="f" focussize="0,0"/>
            <v:stroke on="f" joinstyle="miter"/>
            <v:imagedata o:title=""/>
            <o:lock v:ext="edit"/>
            <v:textbox inset="0mm,0mm,0mm,0mm">
              <w:txbxContent>
                <w:p>
                  <w:pPr>
                    <w:pStyle w:val="11"/>
                    <w:spacing w:line="266" w:lineRule="exact"/>
                  </w:pPr>
                  <w:r>
                    <w:t>0: closest cities are</w:t>
                  </w:r>
                  <w:r>
                    <w:rPr>
                      <w:spacing w:val="-12"/>
                    </w:rPr>
                    <w:t xml:space="preserve"> </w:t>
                  </w:r>
                  <w:r>
                    <w:t>selected</w:t>
                  </w:r>
                </w:p>
              </w:txbxContent>
            </v:textbox>
          </v:shape>
        </w:pict>
      </w:r>
      <w:r>
        <w:t>a =</w:t>
      </w:r>
    </w:p>
    <w:p>
      <w:pPr>
        <w:pStyle w:val="11"/>
        <w:spacing w:before="7"/>
      </w:pPr>
    </w:p>
    <w:p>
      <w:pPr>
        <w:pStyle w:val="11"/>
        <w:ind w:left="1121"/>
      </w:pPr>
      <w:r>
        <w:t xml:space="preserve">Trial visibility is </w:t>
      </w:r>
      <w:r>
        <w:rPr>
          <w:rFonts w:ascii="Symbol" w:hAnsi="Symbol"/>
        </w:rPr>
        <w:t></w:t>
      </w:r>
      <w:r>
        <w:t xml:space="preserve"> </w:t>
      </w:r>
      <w:r>
        <w:rPr>
          <w:vertAlign w:val="subscript"/>
        </w:rPr>
        <w:t>ij</w:t>
      </w:r>
      <w:r>
        <w:rPr>
          <w:vertAlign w:val="baseline"/>
        </w:rPr>
        <w:t xml:space="preserve"> = 1/d</w:t>
      </w:r>
      <w:r>
        <w:rPr>
          <w:vertAlign w:val="subscript"/>
        </w:rPr>
        <w:t>ij</w:t>
      </w:r>
    </w:p>
    <w:p>
      <w:pPr>
        <w:pStyle w:val="11"/>
        <w:spacing w:before="154"/>
        <w:ind w:left="1121"/>
        <w:rPr>
          <w:rFonts w:ascii="Symbol" w:hAnsi="Symbol"/>
        </w:rPr>
      </w:pPr>
      <w:r>
        <w:t xml:space="preserve">The intensity in the probabilistic transition is </w:t>
      </w:r>
      <w:r>
        <w:rPr>
          <w:rFonts w:ascii="Symbol" w:hAnsi="Symbol"/>
        </w:rPr>
        <w:t></w:t>
      </w:r>
    </w:p>
    <w:p>
      <w:pPr>
        <w:pStyle w:val="11"/>
        <w:spacing w:before="154"/>
        <w:ind w:left="1121"/>
        <w:rPr>
          <w:rFonts w:ascii="Symbol" w:hAnsi="Symbol"/>
        </w:rPr>
      </w:pPr>
      <w:r>
        <w:t xml:space="preserve">The visibility of the trial segment is </w:t>
      </w:r>
      <w:r>
        <w:rPr>
          <w:rFonts w:ascii="Symbol" w:hAnsi="Symbol"/>
        </w:rPr>
        <w:t></w:t>
      </w:r>
    </w:p>
    <w:p>
      <w:pPr>
        <w:pStyle w:val="11"/>
        <w:spacing w:before="154"/>
        <w:ind w:left="1121"/>
        <w:rPr>
          <w:rFonts w:ascii="Symbol" w:hAnsi="Symbol"/>
        </w:rPr>
      </w:pPr>
      <w:r>
        <w:t xml:space="preserve">The trail persistence or evaporation rate is given as </w:t>
      </w:r>
      <w:r>
        <w:rPr>
          <w:rFonts w:ascii="Symbol" w:hAnsi="Symbol"/>
        </w:rPr>
        <w:t></w:t>
      </w:r>
    </w:p>
    <w:p>
      <w:pPr>
        <w:pStyle w:val="11"/>
        <w:spacing w:before="154"/>
        <w:ind w:left="1121"/>
      </w:pPr>
      <w:r>
        <w:t xml:space="preserve">Trail intensity is given by value of </w:t>
      </w:r>
      <w:r>
        <w:rPr>
          <w:rFonts w:ascii="Symbol" w:hAnsi="Symbol"/>
        </w:rPr>
        <w:t></w:t>
      </w:r>
      <w:r>
        <w:t xml:space="preserve"> </w:t>
      </w:r>
      <w:r>
        <w:rPr>
          <w:vertAlign w:val="subscript"/>
        </w:rPr>
        <w:t>ij</w:t>
      </w:r>
    </w:p>
    <w:p>
      <w:pPr>
        <w:spacing w:after="0"/>
        <w:sectPr>
          <w:type w:val="continuous"/>
          <w:pgSz w:w="11900" w:h="16840"/>
          <w:pgMar w:top="1600" w:right="860" w:bottom="1240" w:left="320" w:header="720" w:footer="720" w:gutter="0"/>
          <w:cols w:space="720" w:num="1"/>
        </w:sectPr>
      </w:pPr>
    </w:p>
    <w:p>
      <w:pPr>
        <w:pStyle w:val="4"/>
        <w:rPr>
          <w:u w:val="none"/>
        </w:rPr>
      </w:pPr>
      <w:r>
        <w:rPr>
          <w:u w:val="none"/>
        </w:rPr>
        <w:t>TSP Applications</w:t>
      </w:r>
    </w:p>
    <w:p>
      <w:pPr>
        <w:pStyle w:val="17"/>
        <w:numPr>
          <w:ilvl w:val="0"/>
          <w:numId w:val="7"/>
        </w:numPr>
        <w:tabs>
          <w:tab w:val="left" w:pos="1266"/>
        </w:tabs>
        <w:spacing w:before="162" w:after="0" w:line="240" w:lineRule="auto"/>
        <w:ind w:left="1265" w:right="0" w:hanging="145"/>
        <w:jc w:val="left"/>
        <w:rPr>
          <w:sz w:val="24"/>
        </w:rPr>
      </w:pPr>
      <w:r>
        <w:rPr>
          <w:sz w:val="24"/>
        </w:rPr>
        <w:t>Lots of practical</w:t>
      </w:r>
      <w:r>
        <w:rPr>
          <w:spacing w:val="4"/>
          <w:sz w:val="24"/>
        </w:rPr>
        <w:t xml:space="preserve"> </w:t>
      </w:r>
      <w:r>
        <w:rPr>
          <w:sz w:val="24"/>
        </w:rPr>
        <w:t>applications</w:t>
      </w:r>
    </w:p>
    <w:p>
      <w:pPr>
        <w:pStyle w:val="17"/>
        <w:numPr>
          <w:ilvl w:val="0"/>
          <w:numId w:val="7"/>
        </w:numPr>
        <w:tabs>
          <w:tab w:val="left" w:pos="1266"/>
        </w:tabs>
        <w:spacing w:before="138" w:after="0" w:line="240" w:lineRule="auto"/>
        <w:ind w:left="1265" w:right="0" w:hanging="145"/>
        <w:jc w:val="left"/>
        <w:rPr>
          <w:sz w:val="24"/>
        </w:rPr>
      </w:pPr>
      <w:r>
        <w:rPr>
          <w:sz w:val="24"/>
        </w:rPr>
        <w:t>Routing such as in trucking, delivery,</w:t>
      </w:r>
      <w:r>
        <w:rPr>
          <w:spacing w:val="2"/>
          <w:sz w:val="24"/>
        </w:rPr>
        <w:t xml:space="preserve"> </w:t>
      </w:r>
      <w:r>
        <w:rPr>
          <w:sz w:val="24"/>
        </w:rPr>
        <w:t>UAVs</w:t>
      </w:r>
    </w:p>
    <w:p>
      <w:pPr>
        <w:pStyle w:val="17"/>
        <w:numPr>
          <w:ilvl w:val="0"/>
          <w:numId w:val="7"/>
        </w:numPr>
        <w:tabs>
          <w:tab w:val="left" w:pos="1266"/>
        </w:tabs>
        <w:spacing w:before="138" w:after="0" w:line="360" w:lineRule="auto"/>
        <w:ind w:left="1121" w:right="3788" w:firstLine="0"/>
        <w:jc w:val="left"/>
        <w:rPr>
          <w:sz w:val="24"/>
        </w:rPr>
      </w:pPr>
      <w:r>
        <w:rPr>
          <w:sz w:val="24"/>
        </w:rPr>
        <w:t>Manufacturing routing such as movement of parts along manufacturing floor or the amount of solder on circuit</w:t>
      </w:r>
      <w:r>
        <w:rPr>
          <w:spacing w:val="-9"/>
          <w:sz w:val="24"/>
        </w:rPr>
        <w:t xml:space="preserve"> </w:t>
      </w:r>
      <w:r>
        <w:rPr>
          <w:sz w:val="24"/>
        </w:rPr>
        <w:t>board</w:t>
      </w:r>
    </w:p>
    <w:p>
      <w:pPr>
        <w:pStyle w:val="17"/>
        <w:numPr>
          <w:ilvl w:val="0"/>
          <w:numId w:val="7"/>
        </w:numPr>
        <w:tabs>
          <w:tab w:val="left" w:pos="1266"/>
        </w:tabs>
        <w:spacing w:before="0" w:after="0" w:line="240" w:lineRule="auto"/>
        <w:ind w:left="1265" w:right="0" w:hanging="145"/>
        <w:jc w:val="left"/>
        <w:rPr>
          <w:sz w:val="24"/>
        </w:rPr>
      </w:pPr>
      <w:r>
        <w:rPr>
          <w:sz w:val="24"/>
        </w:rPr>
        <w:t>Network design such as determining the amount of cabling required</w:t>
      </w:r>
    </w:p>
    <w:p>
      <w:pPr>
        <w:pStyle w:val="17"/>
        <w:numPr>
          <w:ilvl w:val="0"/>
          <w:numId w:val="7"/>
        </w:numPr>
        <w:tabs>
          <w:tab w:val="left" w:pos="1266"/>
        </w:tabs>
        <w:spacing w:before="138" w:after="0" w:line="240" w:lineRule="auto"/>
        <w:ind w:left="1265" w:right="0" w:hanging="145"/>
        <w:jc w:val="left"/>
        <w:rPr>
          <w:sz w:val="24"/>
        </w:rPr>
      </w:pPr>
      <w:r>
        <w:rPr>
          <w:sz w:val="24"/>
        </w:rPr>
        <w:t>Two main types</w:t>
      </w:r>
    </w:p>
    <w:p>
      <w:pPr>
        <w:pStyle w:val="17"/>
        <w:numPr>
          <w:ilvl w:val="0"/>
          <w:numId w:val="8"/>
        </w:numPr>
        <w:tabs>
          <w:tab w:val="left" w:pos="1302"/>
        </w:tabs>
        <w:spacing w:before="138" w:after="0" w:line="240" w:lineRule="auto"/>
        <w:ind w:left="1302" w:right="0" w:hanging="181"/>
        <w:jc w:val="left"/>
        <w:rPr>
          <w:sz w:val="24"/>
        </w:rPr>
      </w:pPr>
      <w:r>
        <w:rPr>
          <w:sz w:val="24"/>
        </w:rPr>
        <w:t>Symmetric</w:t>
      </w:r>
    </w:p>
    <w:p>
      <w:pPr>
        <w:pStyle w:val="17"/>
        <w:numPr>
          <w:ilvl w:val="0"/>
          <w:numId w:val="8"/>
        </w:numPr>
        <w:tabs>
          <w:tab w:val="left" w:pos="1302"/>
        </w:tabs>
        <w:spacing w:before="138" w:after="0" w:line="240" w:lineRule="auto"/>
        <w:ind w:left="1302" w:right="0" w:hanging="181"/>
        <w:jc w:val="left"/>
        <w:rPr>
          <w:sz w:val="24"/>
        </w:rPr>
      </w:pPr>
      <w:r>
        <w:rPr>
          <w:sz w:val="24"/>
        </w:rPr>
        <w:t>Asymmetric</w:t>
      </w:r>
    </w:p>
    <w:p>
      <w:pPr>
        <w:pStyle w:val="11"/>
        <w:rPr>
          <w:sz w:val="26"/>
        </w:rPr>
      </w:pPr>
    </w:p>
    <w:p>
      <w:pPr>
        <w:pStyle w:val="11"/>
        <w:rPr>
          <w:sz w:val="22"/>
        </w:rPr>
      </w:pPr>
    </w:p>
    <w:p>
      <w:pPr>
        <w:pStyle w:val="4"/>
        <w:spacing w:before="1"/>
        <w:rPr>
          <w:u w:val="none"/>
        </w:rPr>
      </w:pPr>
      <w:r>
        <w:rPr>
          <w:u w:val="none"/>
        </w:rPr>
        <w:t>TSP Heuristics</w:t>
      </w:r>
    </w:p>
    <w:p>
      <w:pPr>
        <w:pStyle w:val="17"/>
        <w:numPr>
          <w:ilvl w:val="0"/>
          <w:numId w:val="7"/>
        </w:numPr>
        <w:tabs>
          <w:tab w:val="left" w:pos="1266"/>
        </w:tabs>
        <w:spacing w:before="159" w:after="0" w:line="240" w:lineRule="auto"/>
        <w:ind w:left="1265" w:right="0" w:hanging="145"/>
        <w:jc w:val="left"/>
        <w:rPr>
          <w:sz w:val="24"/>
        </w:rPr>
      </w:pPr>
      <w:r>
        <w:rPr>
          <w:sz w:val="24"/>
        </w:rPr>
        <w:t>Variety of heuristics used to solve the</w:t>
      </w:r>
      <w:r>
        <w:rPr>
          <w:spacing w:val="1"/>
          <w:sz w:val="24"/>
        </w:rPr>
        <w:t xml:space="preserve"> </w:t>
      </w:r>
      <w:r>
        <w:rPr>
          <w:sz w:val="24"/>
        </w:rPr>
        <w:t>TSP</w:t>
      </w:r>
    </w:p>
    <w:p>
      <w:pPr>
        <w:pStyle w:val="17"/>
        <w:numPr>
          <w:ilvl w:val="0"/>
          <w:numId w:val="7"/>
        </w:numPr>
        <w:tabs>
          <w:tab w:val="left" w:pos="1266"/>
        </w:tabs>
        <w:spacing w:before="138" w:after="0" w:line="360" w:lineRule="auto"/>
        <w:ind w:left="1121" w:right="2613" w:firstLine="0"/>
        <w:jc w:val="left"/>
        <w:rPr>
          <w:sz w:val="24"/>
        </w:rPr>
      </w:pPr>
      <w:r>
        <w:rPr>
          <w:sz w:val="24"/>
        </w:rPr>
        <w:t>The TSP is not only theoretically difficult it is also difficult in practical application since the tour breaking constraints get quite</w:t>
      </w:r>
      <w:r>
        <w:rPr>
          <w:spacing w:val="-4"/>
          <w:sz w:val="24"/>
        </w:rPr>
        <w:t xml:space="preserve"> </w:t>
      </w:r>
      <w:r>
        <w:rPr>
          <w:sz w:val="24"/>
        </w:rPr>
        <w:t>numerous</w:t>
      </w:r>
    </w:p>
    <w:p>
      <w:pPr>
        <w:pStyle w:val="17"/>
        <w:numPr>
          <w:ilvl w:val="0"/>
          <w:numId w:val="7"/>
        </w:numPr>
        <w:tabs>
          <w:tab w:val="left" w:pos="1266"/>
        </w:tabs>
        <w:spacing w:before="0" w:after="0" w:line="240" w:lineRule="auto"/>
        <w:ind w:left="1265" w:right="0" w:hanging="145"/>
        <w:jc w:val="left"/>
        <w:rPr>
          <w:sz w:val="24"/>
        </w:rPr>
      </w:pPr>
      <w:r>
        <w:rPr>
          <w:sz w:val="24"/>
        </w:rPr>
        <w:t>As a result there have been a variety of methods proposed for the</w:t>
      </w:r>
      <w:r>
        <w:rPr>
          <w:spacing w:val="-1"/>
          <w:sz w:val="24"/>
        </w:rPr>
        <w:t xml:space="preserve"> </w:t>
      </w:r>
      <w:r>
        <w:rPr>
          <w:sz w:val="24"/>
        </w:rPr>
        <w:t>TSP</w:t>
      </w:r>
    </w:p>
    <w:p>
      <w:pPr>
        <w:pStyle w:val="17"/>
        <w:numPr>
          <w:ilvl w:val="0"/>
          <w:numId w:val="7"/>
        </w:numPr>
        <w:tabs>
          <w:tab w:val="left" w:pos="1266"/>
        </w:tabs>
        <w:spacing w:before="138" w:after="0" w:line="240" w:lineRule="auto"/>
        <w:ind w:left="1265" w:right="0" w:hanging="145"/>
        <w:jc w:val="left"/>
        <w:rPr>
          <w:sz w:val="24"/>
        </w:rPr>
      </w:pPr>
      <w:r>
        <w:rPr>
          <w:sz w:val="24"/>
        </w:rPr>
        <w:t>Nearest Neighbour is a typical greedy</w:t>
      </w:r>
      <w:r>
        <w:rPr>
          <w:spacing w:val="1"/>
          <w:sz w:val="24"/>
        </w:rPr>
        <w:t xml:space="preserve"> </w:t>
      </w:r>
      <w:r>
        <w:rPr>
          <w:sz w:val="24"/>
        </w:rPr>
        <w:t>approach</w:t>
      </w:r>
    </w:p>
    <w:p>
      <w:pPr>
        <w:pStyle w:val="11"/>
        <w:rPr>
          <w:sz w:val="26"/>
        </w:rPr>
      </w:pPr>
    </w:p>
    <w:p>
      <w:pPr>
        <w:pStyle w:val="11"/>
        <w:spacing w:before="1"/>
        <w:rPr>
          <w:sz w:val="22"/>
        </w:rPr>
      </w:pPr>
    </w:p>
    <w:p>
      <w:pPr>
        <w:pStyle w:val="4"/>
        <w:spacing w:before="0" w:line="322" w:lineRule="exact"/>
        <w:rPr>
          <w:u w:val="none"/>
        </w:rPr>
      </w:pPr>
      <w:r>
        <w:rPr>
          <w:u w:val="none"/>
        </w:rPr>
        <w:t>Advantages:</w:t>
      </w:r>
    </w:p>
    <w:p>
      <w:pPr>
        <w:pStyle w:val="17"/>
        <w:numPr>
          <w:ilvl w:val="0"/>
          <w:numId w:val="7"/>
        </w:numPr>
        <w:tabs>
          <w:tab w:val="left" w:pos="1266"/>
        </w:tabs>
        <w:spacing w:before="0" w:after="0" w:line="240" w:lineRule="auto"/>
        <w:ind w:left="1121" w:right="4912" w:firstLine="0"/>
        <w:jc w:val="left"/>
        <w:rPr>
          <w:sz w:val="24"/>
        </w:rPr>
      </w:pPr>
      <w:r>
        <w:rPr>
          <w:sz w:val="24"/>
        </w:rPr>
        <w:t>Positive Feedback accounts for rapid discovery of good</w:t>
      </w:r>
      <w:r>
        <w:rPr>
          <w:spacing w:val="-1"/>
          <w:sz w:val="24"/>
        </w:rPr>
        <w:t xml:space="preserve"> </w:t>
      </w:r>
      <w:r>
        <w:rPr>
          <w:sz w:val="24"/>
        </w:rPr>
        <w:t>solutions</w:t>
      </w:r>
    </w:p>
    <w:p>
      <w:pPr>
        <w:pStyle w:val="17"/>
        <w:numPr>
          <w:ilvl w:val="0"/>
          <w:numId w:val="7"/>
        </w:numPr>
        <w:tabs>
          <w:tab w:val="left" w:pos="1266"/>
        </w:tabs>
        <w:spacing w:before="0" w:after="0" w:line="240" w:lineRule="auto"/>
        <w:ind w:left="1121" w:right="5394" w:firstLine="0"/>
        <w:jc w:val="left"/>
        <w:rPr>
          <w:sz w:val="24"/>
        </w:rPr>
      </w:pPr>
      <w:r>
        <w:rPr>
          <w:sz w:val="24"/>
        </w:rPr>
        <w:t>Distributed computation avoids</w:t>
      </w:r>
      <w:r>
        <w:rPr>
          <w:spacing w:val="-12"/>
          <w:sz w:val="24"/>
        </w:rPr>
        <w:t xml:space="preserve"> </w:t>
      </w:r>
      <w:r>
        <w:rPr>
          <w:sz w:val="24"/>
        </w:rPr>
        <w:t>premature convergence</w:t>
      </w:r>
    </w:p>
    <w:p>
      <w:pPr>
        <w:pStyle w:val="17"/>
        <w:numPr>
          <w:ilvl w:val="0"/>
          <w:numId w:val="7"/>
        </w:numPr>
        <w:tabs>
          <w:tab w:val="left" w:pos="1266"/>
        </w:tabs>
        <w:spacing w:before="0" w:after="0" w:line="240" w:lineRule="auto"/>
        <w:ind w:left="1121" w:right="5062" w:firstLine="0"/>
        <w:jc w:val="left"/>
        <w:rPr>
          <w:sz w:val="24"/>
        </w:rPr>
      </w:pPr>
      <w:r>
        <w:rPr>
          <w:sz w:val="24"/>
        </w:rPr>
        <w:t>The greedy heuristic helps find acceptable solution in the early solution in the early stages of the search process.</w:t>
      </w:r>
    </w:p>
    <w:p>
      <w:pPr>
        <w:pStyle w:val="17"/>
        <w:numPr>
          <w:ilvl w:val="0"/>
          <w:numId w:val="7"/>
        </w:numPr>
        <w:tabs>
          <w:tab w:val="left" w:pos="1266"/>
        </w:tabs>
        <w:spacing w:before="0" w:after="0" w:line="240" w:lineRule="auto"/>
        <w:ind w:left="1121" w:right="5225" w:firstLine="0"/>
        <w:jc w:val="left"/>
        <w:rPr>
          <w:sz w:val="24"/>
        </w:rPr>
      </w:pPr>
      <w:r>
        <w:rPr>
          <w:sz w:val="24"/>
        </w:rPr>
        <w:t>The collective interaction of a population of agents.</w:t>
      </w:r>
    </w:p>
    <w:p>
      <w:pPr>
        <w:spacing w:after="0" w:line="240" w:lineRule="auto"/>
        <w:jc w:val="left"/>
        <w:rPr>
          <w:sz w:val="24"/>
        </w:rPr>
        <w:sectPr>
          <w:pgSz w:w="11900" w:h="16840"/>
          <w:pgMar w:top="1380" w:right="860" w:bottom="1240" w:left="320" w:header="0" w:footer="1052" w:gutter="0"/>
          <w:cols w:space="720" w:num="1"/>
        </w:sectPr>
      </w:pPr>
    </w:p>
    <w:p>
      <w:pPr>
        <w:pStyle w:val="4"/>
        <w:numPr>
          <w:ilvl w:val="1"/>
          <w:numId w:val="3"/>
        </w:numPr>
        <w:tabs>
          <w:tab w:val="left" w:pos="1542"/>
        </w:tabs>
        <w:spacing w:before="60" w:after="0" w:line="240" w:lineRule="auto"/>
        <w:ind w:left="1542" w:right="0" w:hanging="421"/>
        <w:jc w:val="both"/>
        <w:rPr>
          <w:u w:val="none"/>
        </w:rPr>
      </w:pPr>
      <w:bookmarkStart w:id="6" w:name="_TOC_250001"/>
      <w:r>
        <w:rPr>
          <w:u w:val="single"/>
        </w:rPr>
        <w:t>Quadratic Assignment</w:t>
      </w:r>
      <w:r>
        <w:rPr>
          <w:spacing w:val="-2"/>
          <w:u w:val="single"/>
        </w:rPr>
        <w:t xml:space="preserve"> </w:t>
      </w:r>
      <w:bookmarkEnd w:id="6"/>
      <w:r>
        <w:rPr>
          <w:u w:val="single"/>
        </w:rPr>
        <w:t>Problem(QAP):</w:t>
      </w:r>
    </w:p>
    <w:p>
      <w:pPr>
        <w:pStyle w:val="11"/>
        <w:spacing w:before="11"/>
        <w:rPr>
          <w:b/>
          <w:sz w:val="23"/>
        </w:rPr>
      </w:pPr>
      <w:r>
        <w:drawing>
          <wp:anchor distT="0" distB="0" distL="0" distR="0" simplePos="0" relativeHeight="251659264" behindDoc="0" locked="0" layoutInCell="1" allowOverlap="1">
            <wp:simplePos x="0" y="0"/>
            <wp:positionH relativeFrom="page">
              <wp:posOffset>2263775</wp:posOffset>
            </wp:positionH>
            <wp:positionV relativeFrom="paragraph">
              <wp:posOffset>199390</wp:posOffset>
            </wp:positionV>
            <wp:extent cx="2183130" cy="1935480"/>
            <wp:effectExtent l="0" t="0" r="0" b="0"/>
            <wp:wrapTopAndBottom/>
            <wp:docPr id="33"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19.jpeg"/>
                    <pic:cNvPicPr>
                      <a:picLocks noChangeAspect="1"/>
                    </pic:cNvPicPr>
                  </pic:nvPicPr>
                  <pic:blipFill>
                    <a:blip r:embed="rId26" cstate="print"/>
                    <a:stretch>
                      <a:fillRect/>
                    </a:stretch>
                  </pic:blipFill>
                  <pic:spPr>
                    <a:xfrm>
                      <a:off x="0" y="0"/>
                      <a:ext cx="2183417" cy="1935479"/>
                    </a:xfrm>
                    <a:prstGeom prst="rect">
                      <a:avLst/>
                    </a:prstGeom>
                  </pic:spPr>
                </pic:pic>
              </a:graphicData>
            </a:graphic>
          </wp:anchor>
        </w:drawing>
      </w:r>
    </w:p>
    <w:p>
      <w:pPr>
        <w:pStyle w:val="11"/>
        <w:rPr>
          <w:b/>
          <w:sz w:val="30"/>
        </w:rPr>
      </w:pPr>
    </w:p>
    <w:p>
      <w:pPr>
        <w:pStyle w:val="11"/>
        <w:rPr>
          <w:b/>
          <w:sz w:val="30"/>
        </w:rPr>
      </w:pPr>
    </w:p>
    <w:p>
      <w:pPr>
        <w:pStyle w:val="11"/>
        <w:rPr>
          <w:b/>
          <w:sz w:val="30"/>
        </w:rPr>
      </w:pPr>
    </w:p>
    <w:p>
      <w:pPr>
        <w:pStyle w:val="11"/>
        <w:rPr>
          <w:b/>
          <w:sz w:val="27"/>
        </w:rPr>
      </w:pPr>
    </w:p>
    <w:p>
      <w:pPr>
        <w:pStyle w:val="11"/>
        <w:spacing w:line="312" w:lineRule="auto"/>
        <w:ind w:left="1121" w:right="808"/>
      </w:pPr>
      <w:r>
        <w:t xml:space="preserve">The </w:t>
      </w:r>
      <w:r>
        <w:rPr>
          <w:b/>
        </w:rPr>
        <w:t xml:space="preserve">quadratic assignment problem </w:t>
      </w:r>
      <w:r>
        <w:t>(</w:t>
      </w:r>
      <w:r>
        <w:rPr>
          <w:b/>
        </w:rPr>
        <w:t>QAP</w:t>
      </w:r>
      <w:r>
        <w:t>) is one of fundamenta</w:t>
      </w:r>
      <w:r>
        <w:fldChar w:fldCharType="begin"/>
      </w:r>
      <w:r>
        <w:instrText xml:space="preserve"> HYPERLINK "http://en.wikipedia.org/wiki/Combinatorial_optimization" \h </w:instrText>
      </w:r>
      <w:r>
        <w:fldChar w:fldCharType="separate"/>
      </w:r>
      <w:r>
        <w:t>l combinatorial</w:t>
      </w:r>
      <w:r>
        <w:fldChar w:fldCharType="end"/>
      </w:r>
      <w:r>
        <w:t xml:space="preserve"> </w:t>
      </w:r>
      <w:r>
        <w:fldChar w:fldCharType="begin"/>
      </w:r>
      <w:r>
        <w:instrText xml:space="preserve"> HYPERLINK "http://en.wikipedia.org/wiki/Combinatorial_optimization" \h </w:instrText>
      </w:r>
      <w:r>
        <w:fldChar w:fldCharType="separate"/>
      </w:r>
      <w:r>
        <w:t xml:space="preserve">optimization </w:t>
      </w:r>
      <w:r>
        <w:fldChar w:fldCharType="end"/>
      </w:r>
      <w:r>
        <w:t xml:space="preserve">problems in the branch of </w:t>
      </w:r>
      <w:r>
        <w:fldChar w:fldCharType="begin"/>
      </w:r>
      <w:r>
        <w:instrText xml:space="preserve"> HYPERLINK "http://en.wikipedia.org/wiki/Optimization_(mathematics)" \h </w:instrText>
      </w:r>
      <w:r>
        <w:fldChar w:fldCharType="separate"/>
      </w:r>
      <w:r>
        <w:t xml:space="preserve">optimization </w:t>
      </w:r>
      <w:r>
        <w:fldChar w:fldCharType="end"/>
      </w:r>
      <w:r>
        <w:t xml:space="preserve">or </w:t>
      </w:r>
      <w:r>
        <w:fldChar w:fldCharType="begin"/>
      </w:r>
      <w:r>
        <w:instrText xml:space="preserve"> HYPERLINK "http://en.wikipedia.org/wiki/Operations_research" \h </w:instrText>
      </w:r>
      <w:r>
        <w:fldChar w:fldCharType="separate"/>
      </w:r>
      <w:r>
        <w:t xml:space="preserve">operations research </w:t>
      </w:r>
      <w:r>
        <w:fldChar w:fldCharType="end"/>
      </w:r>
      <w:r>
        <w:t xml:space="preserve">in </w:t>
      </w:r>
      <w:r>
        <w:fldChar w:fldCharType="begin"/>
      </w:r>
      <w:r>
        <w:instrText xml:space="preserve"> HYPERLINK "http://en.wikipedia.org/wiki/Mathematics" \h </w:instrText>
      </w:r>
      <w:r>
        <w:fldChar w:fldCharType="separate"/>
      </w:r>
      <w:r>
        <w:t>mathematics</w:t>
      </w:r>
      <w:r>
        <w:fldChar w:fldCharType="end"/>
      </w:r>
      <w:r>
        <w:t xml:space="preserve">, from the category of the </w:t>
      </w:r>
      <w:r>
        <w:fldChar w:fldCharType="begin"/>
      </w:r>
      <w:r>
        <w:instrText xml:space="preserve"> HYPERLINK "http://en.wikipedia.org/wiki/Facilities_location" \h </w:instrText>
      </w:r>
      <w:r>
        <w:fldChar w:fldCharType="separate"/>
      </w:r>
      <w:r>
        <w:t xml:space="preserve">facilities location </w:t>
      </w:r>
      <w:r>
        <w:fldChar w:fldCharType="end"/>
      </w:r>
      <w:r>
        <w:t>problems.</w:t>
      </w:r>
    </w:p>
    <w:p>
      <w:pPr>
        <w:pStyle w:val="11"/>
        <w:spacing w:before="124" w:line="312" w:lineRule="auto"/>
        <w:ind w:left="1121" w:right="570"/>
        <w:jc w:val="both"/>
      </w:pPr>
      <w:r>
        <w:t xml:space="preserve">There are a set of </w:t>
      </w:r>
      <w:r>
        <w:rPr>
          <w:i/>
        </w:rPr>
        <w:t xml:space="preserve">n </w:t>
      </w:r>
      <w:r>
        <w:t xml:space="preserve">facilities and a set of </w:t>
      </w:r>
      <w:r>
        <w:rPr>
          <w:i/>
        </w:rPr>
        <w:t xml:space="preserve">n </w:t>
      </w:r>
      <w:r>
        <w:t xml:space="preserve">locations. For each pair of locations, a </w:t>
      </w:r>
      <w:r>
        <w:rPr>
          <w:i/>
        </w:rPr>
        <w:t xml:space="preserve">distance </w:t>
      </w:r>
      <w:r>
        <w:t>is specified and for each pair of facilities a</w:t>
      </w:r>
      <w:r>
        <w:rPr>
          <w:i/>
        </w:rPr>
        <w:t xml:space="preserve">weigh </w:t>
      </w:r>
      <w:r>
        <w:t xml:space="preserve">or </w:t>
      </w:r>
      <w:r>
        <w:rPr>
          <w:i/>
        </w:rPr>
        <w:t xml:space="preserve">flow </w:t>
      </w:r>
      <w:r>
        <w:t>is specified (e.g., the amount of supplies transported between the two facilities). The problem is to assign all facilities to different locations with the goal of minimizing the sum of the distances multiplied by the corresponding flows</w:t>
      </w:r>
    </w:p>
    <w:p>
      <w:pPr>
        <w:pStyle w:val="11"/>
        <w:spacing w:before="102"/>
        <w:ind w:left="1121"/>
        <w:jc w:val="both"/>
      </w:pPr>
      <w:r>
        <w:t>The formal definition of the quadratic assignment problem is</w:t>
      </w:r>
    </w:p>
    <w:p>
      <w:pPr>
        <w:pStyle w:val="11"/>
        <w:spacing w:before="204" w:after="4" w:line="312" w:lineRule="auto"/>
        <w:ind w:left="1842" w:right="1314"/>
      </w:pPr>
      <w:r>
        <w:t xml:space="preserve">Given two sets, </w:t>
      </w:r>
      <w:r>
        <w:rPr>
          <w:i/>
        </w:rPr>
        <w:t xml:space="preserve">P </w:t>
      </w:r>
      <w:r>
        <w:t xml:space="preserve">("facilities") and </w:t>
      </w:r>
      <w:r>
        <w:rPr>
          <w:i/>
        </w:rPr>
        <w:t xml:space="preserve">L </w:t>
      </w:r>
      <w:r>
        <w:t xml:space="preserve">("locations"), of equal size, together with a </w:t>
      </w:r>
      <w:r>
        <w:fldChar w:fldCharType="begin"/>
      </w:r>
      <w:r>
        <w:instrText xml:space="preserve"> HYPERLINK "http://en.wikipedia.org/wiki/Weight_function" \h </w:instrText>
      </w:r>
      <w:r>
        <w:fldChar w:fldCharType="separate"/>
      </w:r>
      <w:r>
        <w:t xml:space="preserve">weight function </w:t>
      </w:r>
      <w:r>
        <w:fldChar w:fldCharType="end"/>
      </w:r>
      <w:r>
        <w:rPr>
          <w:i/>
        </w:rPr>
        <w:t xml:space="preserve">w </w:t>
      </w:r>
      <w:r>
        <w:t xml:space="preserve">: </w:t>
      </w:r>
      <w:r>
        <w:rPr>
          <w:i/>
        </w:rPr>
        <w:t xml:space="preserve">P </w:t>
      </w:r>
      <w:r>
        <w:t xml:space="preserve">× </w:t>
      </w:r>
      <w:r>
        <w:rPr>
          <w:i/>
        </w:rPr>
        <w:t xml:space="preserve">P </w:t>
      </w:r>
      <w:r>
        <w:t xml:space="preserve">→ </w:t>
      </w:r>
      <w:r>
        <w:fldChar w:fldCharType="begin"/>
      </w:r>
      <w:r>
        <w:instrText xml:space="preserve"> HYPERLINK "http://en.wikipedia.org/wiki/Real_number" \h </w:instrText>
      </w:r>
      <w:r>
        <w:fldChar w:fldCharType="separate"/>
      </w:r>
      <w:r>
        <w:t xml:space="preserve">R </w:t>
      </w:r>
      <w:r>
        <w:fldChar w:fldCharType="end"/>
      </w:r>
      <w:r>
        <w:t xml:space="preserve">and a distance function </w:t>
      </w:r>
      <w:r>
        <w:rPr>
          <w:i/>
        </w:rPr>
        <w:t xml:space="preserve">d </w:t>
      </w:r>
      <w:r>
        <w:t xml:space="preserve">: </w:t>
      </w:r>
      <w:r>
        <w:rPr>
          <w:i/>
        </w:rPr>
        <w:t>L</w:t>
      </w:r>
      <w:r>
        <w:t xml:space="preserve">× </w:t>
      </w:r>
      <w:r>
        <w:rPr>
          <w:i/>
        </w:rPr>
        <w:t xml:space="preserve">L </w:t>
      </w:r>
      <w:r>
        <w:t xml:space="preserve">→ </w:t>
      </w:r>
      <w:r>
        <w:fldChar w:fldCharType="begin"/>
      </w:r>
      <w:r>
        <w:instrText xml:space="preserve"> HYPERLINK "http://en.wikipedia.org/wiki/Real_number" \h </w:instrText>
      </w:r>
      <w:r>
        <w:fldChar w:fldCharType="separate"/>
      </w:r>
      <w:r>
        <w:t>R</w:t>
      </w:r>
      <w:r>
        <w:fldChar w:fldCharType="end"/>
      </w:r>
      <w:r>
        <w:t xml:space="preserve">. Find the </w:t>
      </w:r>
      <w:r>
        <w:fldChar w:fldCharType="begin"/>
      </w:r>
      <w:r>
        <w:instrText xml:space="preserve"> HYPERLINK "http://en.wikipedia.org/wiki/Bijection" \h </w:instrText>
      </w:r>
      <w:r>
        <w:fldChar w:fldCharType="separate"/>
      </w:r>
      <w:r>
        <w:t xml:space="preserve">bijection </w:t>
      </w:r>
      <w:r>
        <w:fldChar w:fldCharType="end"/>
      </w:r>
      <w:r>
        <w:rPr>
          <w:i/>
        </w:rPr>
        <w:t xml:space="preserve">f </w:t>
      </w:r>
      <w:r>
        <w:t xml:space="preserve">: </w:t>
      </w:r>
      <w:r>
        <w:rPr>
          <w:i/>
        </w:rPr>
        <w:t xml:space="preserve">P </w:t>
      </w:r>
      <w:r>
        <w:t xml:space="preserve">→ </w:t>
      </w:r>
      <w:r>
        <w:rPr>
          <w:i/>
        </w:rPr>
        <w:t xml:space="preserve">L </w:t>
      </w:r>
      <w:r>
        <w:t xml:space="preserve">("assignment") such that the </w:t>
      </w:r>
      <w:r>
        <w:fldChar w:fldCharType="begin"/>
      </w:r>
      <w:r>
        <w:instrText xml:space="preserve"> HYPERLINK "http://en.wikipedia.org/wiki/Cost_function" \h </w:instrText>
      </w:r>
      <w:r>
        <w:fldChar w:fldCharType="separate"/>
      </w:r>
      <w:r>
        <w:t>cost function</w:t>
      </w:r>
      <w:r>
        <w:fldChar w:fldCharType="end"/>
      </w:r>
      <w:r>
        <w:t>:</w:t>
      </w:r>
    </w:p>
    <w:p>
      <w:pPr>
        <w:pStyle w:val="11"/>
        <w:ind w:left="1885"/>
        <w:rPr>
          <w:sz w:val="20"/>
        </w:rPr>
      </w:pPr>
      <w:r>
        <w:rPr>
          <w:sz w:val="20"/>
        </w:rPr>
        <w:drawing>
          <wp:inline distT="0" distB="0" distL="0" distR="0">
            <wp:extent cx="2063115" cy="376555"/>
            <wp:effectExtent l="0" t="0" r="0" b="0"/>
            <wp:docPr id="35"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20.png"/>
                    <pic:cNvPicPr>
                      <a:picLocks noChangeAspect="1"/>
                    </pic:cNvPicPr>
                  </pic:nvPicPr>
                  <pic:blipFill>
                    <a:blip r:embed="rId27" cstate="print"/>
                    <a:stretch>
                      <a:fillRect/>
                    </a:stretch>
                  </pic:blipFill>
                  <pic:spPr>
                    <a:xfrm>
                      <a:off x="0" y="0"/>
                      <a:ext cx="2063375" cy="377189"/>
                    </a:xfrm>
                    <a:prstGeom prst="rect">
                      <a:avLst/>
                    </a:prstGeom>
                  </pic:spPr>
                </pic:pic>
              </a:graphicData>
            </a:graphic>
          </wp:inline>
        </w:drawing>
      </w:r>
    </w:p>
    <w:p>
      <w:pPr>
        <w:pStyle w:val="11"/>
        <w:spacing w:before="124"/>
        <w:ind w:left="1842"/>
      </w:pPr>
      <w:r>
        <w:t>is minimized.</w:t>
      </w:r>
    </w:p>
    <w:p>
      <w:pPr>
        <w:pStyle w:val="11"/>
        <w:spacing w:before="180" w:line="312" w:lineRule="auto"/>
        <w:ind w:left="2562" w:right="1920"/>
      </w:pPr>
      <w:r>
        <w:drawing>
          <wp:anchor distT="0" distB="0" distL="0" distR="0" simplePos="0" relativeHeight="251659264" behindDoc="0" locked="0" layoutInCell="1" allowOverlap="1">
            <wp:simplePos x="0" y="0"/>
            <wp:positionH relativeFrom="page">
              <wp:posOffset>1399540</wp:posOffset>
            </wp:positionH>
            <wp:positionV relativeFrom="paragraph">
              <wp:posOffset>631825</wp:posOffset>
            </wp:positionV>
            <wp:extent cx="1290320" cy="377190"/>
            <wp:effectExtent l="0" t="0" r="0" b="0"/>
            <wp:wrapTopAndBottom/>
            <wp:docPr id="37"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21.png"/>
                    <pic:cNvPicPr>
                      <a:picLocks noChangeAspect="1"/>
                    </pic:cNvPicPr>
                  </pic:nvPicPr>
                  <pic:blipFill>
                    <a:blip r:embed="rId28" cstate="print"/>
                    <a:stretch>
                      <a:fillRect/>
                    </a:stretch>
                  </pic:blipFill>
                  <pic:spPr>
                    <a:xfrm>
                      <a:off x="0" y="0"/>
                      <a:ext cx="1290209" cy="377189"/>
                    </a:xfrm>
                    <a:prstGeom prst="rect">
                      <a:avLst/>
                    </a:prstGeom>
                  </pic:spPr>
                </pic:pic>
              </a:graphicData>
            </a:graphic>
          </wp:anchor>
        </w:drawing>
      </w:r>
      <w:r>
        <w:t xml:space="preserve">Usually weight and distance functions are viewed as square real- valued </w:t>
      </w:r>
      <w:r>
        <w:fldChar w:fldCharType="begin"/>
      </w:r>
      <w:r>
        <w:instrText xml:space="preserve"> HYPERLINK "http://en.wikipedia.org/wiki/Matrix_(mathematics)" \h </w:instrText>
      </w:r>
      <w:r>
        <w:fldChar w:fldCharType="separate"/>
      </w:r>
      <w:r>
        <w:rPr>
          <w:color w:val="002AB7"/>
          <w:u w:val="single" w:color="002AB7"/>
        </w:rPr>
        <w:t>matrices</w:t>
      </w:r>
      <w:r>
        <w:rPr>
          <w:color w:val="002AB7"/>
          <w:u w:val="single" w:color="002AB7"/>
        </w:rPr>
        <w:fldChar w:fldCharType="end"/>
      </w:r>
      <w:r>
        <w:t>, so that the cost function is written down as:</w:t>
      </w:r>
    </w:p>
    <w:p>
      <w:pPr>
        <w:spacing w:after="0" w:line="312" w:lineRule="auto"/>
        <w:sectPr>
          <w:pgSz w:w="11900" w:h="16840"/>
          <w:pgMar w:top="1380" w:right="860" w:bottom="1240" w:left="320" w:header="0" w:footer="1052" w:gutter="0"/>
          <w:cols w:space="720" w:num="1"/>
        </w:sectPr>
      </w:pPr>
    </w:p>
    <w:p>
      <w:pPr>
        <w:pStyle w:val="11"/>
        <w:spacing w:before="60"/>
        <w:ind w:left="1121"/>
      </w:pPr>
      <w:r>
        <w:t>Problem is:</w:t>
      </w:r>
    </w:p>
    <w:p>
      <w:pPr>
        <w:pStyle w:val="17"/>
        <w:numPr>
          <w:ilvl w:val="0"/>
          <w:numId w:val="7"/>
        </w:numPr>
        <w:tabs>
          <w:tab w:val="left" w:pos="1266"/>
        </w:tabs>
        <w:spacing w:before="138" w:after="0" w:line="240" w:lineRule="auto"/>
        <w:ind w:left="1265" w:right="0" w:hanging="145"/>
        <w:jc w:val="left"/>
        <w:rPr>
          <w:sz w:val="24"/>
        </w:rPr>
      </w:pPr>
      <w:r>
        <w:rPr>
          <w:sz w:val="24"/>
        </w:rPr>
        <w:t>Assign n activities to n locations (campus and mall</w:t>
      </w:r>
      <w:r>
        <w:rPr>
          <w:spacing w:val="4"/>
          <w:sz w:val="24"/>
        </w:rPr>
        <w:t xml:space="preserve"> </w:t>
      </w:r>
      <w:r>
        <w:rPr>
          <w:sz w:val="24"/>
        </w:rPr>
        <w:t>layout).</w:t>
      </w:r>
    </w:p>
    <w:p>
      <w:pPr>
        <w:spacing w:after="0" w:line="240" w:lineRule="auto"/>
        <w:jc w:val="left"/>
        <w:rPr>
          <w:sz w:val="24"/>
        </w:rPr>
        <w:sectPr>
          <w:pgSz w:w="11900" w:h="16840"/>
          <w:pgMar w:top="1380" w:right="860" w:bottom="1240" w:left="320" w:header="0" w:footer="1052" w:gutter="0"/>
          <w:cols w:space="720" w:num="1"/>
        </w:sectPr>
      </w:pPr>
    </w:p>
    <w:p>
      <w:pPr>
        <w:pStyle w:val="17"/>
        <w:numPr>
          <w:ilvl w:val="0"/>
          <w:numId w:val="7"/>
        </w:numPr>
        <w:tabs>
          <w:tab w:val="left" w:pos="1266"/>
        </w:tabs>
        <w:spacing w:before="133" w:after="0" w:line="277" w:lineRule="exact"/>
        <w:ind w:left="1265" w:right="0" w:hanging="145"/>
        <w:jc w:val="left"/>
        <w:rPr>
          <w:sz w:val="24"/>
        </w:rPr>
      </w:pPr>
      <w:r>
        <w:rPr>
          <w:w w:val="120"/>
          <w:position w:val="1"/>
          <w:sz w:val="24"/>
        </w:rPr>
        <w:t>D=</w:t>
      </w:r>
      <w:r>
        <w:rPr>
          <w:spacing w:val="-30"/>
          <w:w w:val="120"/>
          <w:position w:val="1"/>
          <w:sz w:val="24"/>
        </w:rPr>
        <w:t xml:space="preserve"> </w:t>
      </w:r>
      <w:r>
        <w:rPr>
          <w:i/>
          <w:spacing w:val="6"/>
          <w:w w:val="140"/>
          <w:position w:val="5"/>
          <w:sz w:val="20"/>
        </w:rPr>
        <w:t>d</w:t>
      </w:r>
      <w:r>
        <w:rPr>
          <w:i/>
          <w:spacing w:val="6"/>
          <w:w w:val="140"/>
          <w:sz w:val="12"/>
        </w:rPr>
        <w:t>i</w:t>
      </w:r>
      <w:r>
        <w:rPr>
          <w:i/>
          <w:spacing w:val="-32"/>
          <w:w w:val="140"/>
          <w:sz w:val="12"/>
        </w:rPr>
        <w:t xml:space="preserve"> </w:t>
      </w:r>
      <w:r>
        <w:rPr>
          <w:w w:val="140"/>
          <w:sz w:val="12"/>
        </w:rPr>
        <w:t>,</w:t>
      </w:r>
      <w:r>
        <w:rPr>
          <w:spacing w:val="-14"/>
          <w:w w:val="140"/>
          <w:sz w:val="12"/>
        </w:rPr>
        <w:t xml:space="preserve"> </w:t>
      </w:r>
      <w:r>
        <w:rPr>
          <w:i/>
          <w:spacing w:val="-22"/>
          <w:w w:val="140"/>
          <w:sz w:val="12"/>
        </w:rPr>
        <w:t>j</w:t>
      </w:r>
      <w:r>
        <w:rPr>
          <w:spacing w:val="-22"/>
          <w:w w:val="140"/>
          <w:position w:val="1"/>
          <w:sz w:val="24"/>
        </w:rPr>
        <w:t>,</w:t>
      </w:r>
    </w:p>
    <w:p>
      <w:pPr>
        <w:pStyle w:val="11"/>
        <w:rPr>
          <w:sz w:val="16"/>
        </w:rPr>
      </w:pPr>
      <w:r>
        <w:br w:type="column"/>
      </w:r>
    </w:p>
    <w:p>
      <w:pPr>
        <w:spacing w:before="110" w:line="116" w:lineRule="exact"/>
        <w:ind w:left="225" w:right="0" w:firstLine="0"/>
        <w:jc w:val="left"/>
        <w:rPr>
          <w:i/>
          <w:sz w:val="12"/>
        </w:rPr>
      </w:pPr>
      <w:r>
        <w:pict>
          <v:shape id="_x0000_s1053" o:spid="_x0000_s1053" o:spt="202" type="#_x0000_t202" style="position:absolute;left:0pt;margin-left:140.1pt;margin-top:-8.75pt;height:20.95pt;width:1.9pt;mso-position-horizontal-relative:page;z-index:-251636736;mso-width-relative:page;mso-height-relative:page;" filled="f" stroked="f" coordsize="21600,21600">
            <v:path/>
            <v:fill on="f" focussize="0,0"/>
            <v:stroke on="f" joinstyle="miter"/>
            <v:imagedata o:title=""/>
            <o:lock v:ext="edit"/>
            <v:textbox inset="0mm,0mm,0mm,0mm">
              <w:txbxContent>
                <w:p>
                  <w:pPr>
                    <w:spacing w:before="2"/>
                    <w:ind w:left="0" w:right="0" w:firstLine="0"/>
                    <w:jc w:val="left"/>
                    <w:rPr>
                      <w:rFonts w:ascii="Symbol" w:hAnsi="Symbol"/>
                      <w:sz w:val="34"/>
                    </w:rPr>
                  </w:pPr>
                  <w:r>
                    <w:rPr>
                      <w:rFonts w:ascii="Symbol" w:hAnsi="Symbol"/>
                      <w:w w:val="32"/>
                      <w:sz w:val="34"/>
                    </w:rPr>
                    <w:t></w:t>
                  </w:r>
                </w:p>
              </w:txbxContent>
            </v:textbox>
          </v:shape>
        </w:pict>
      </w:r>
      <w:r>
        <w:pict>
          <v:shape id="_x0000_s1054" o:spid="_x0000_s1054" o:spt="202" type="#_x0000_t202" style="position:absolute;left:0pt;margin-left:124.3pt;margin-top:-8.75pt;height:20.95pt;width:7.4pt;mso-position-horizontal-relative:page;z-index:251662336;mso-width-relative:page;mso-height-relative:page;" filled="f" stroked="f" coordsize="21600,21600">
            <v:path/>
            <v:fill on="f" focussize="0,0"/>
            <v:stroke on="f" joinstyle="miter"/>
            <v:imagedata o:title=""/>
            <o:lock v:ext="edit"/>
            <v:textbox inset="0mm,0mm,0mm,0mm">
              <w:txbxContent>
                <w:p>
                  <w:pPr>
                    <w:spacing w:before="4" w:line="415" w:lineRule="exact"/>
                    <w:ind w:left="0" w:right="0" w:firstLine="0"/>
                    <w:jc w:val="left"/>
                    <w:rPr>
                      <w:i/>
                      <w:sz w:val="21"/>
                    </w:rPr>
                  </w:pPr>
                  <w:r>
                    <w:rPr>
                      <w:rFonts w:ascii="Symbol" w:hAnsi="Symbol"/>
                      <w:spacing w:val="10"/>
                      <w:w w:val="32"/>
                      <w:sz w:val="34"/>
                    </w:rPr>
                    <w:t></w:t>
                  </w:r>
                  <w:r>
                    <w:rPr>
                      <w:i/>
                      <w:w w:val="94"/>
                      <w:sz w:val="21"/>
                    </w:rPr>
                    <w:t>d</w:t>
                  </w:r>
                </w:p>
              </w:txbxContent>
            </v:textbox>
          </v:shape>
        </w:pict>
      </w:r>
      <w:r>
        <w:rPr>
          <w:i/>
          <w:sz w:val="12"/>
        </w:rPr>
        <w:t>i</w:t>
      </w:r>
      <w:r>
        <w:rPr>
          <w:sz w:val="12"/>
        </w:rPr>
        <w:t xml:space="preserve">, </w:t>
      </w:r>
      <w:r>
        <w:rPr>
          <w:i/>
          <w:sz w:val="12"/>
        </w:rPr>
        <w:t xml:space="preserve">j </w:t>
      </w:r>
      <w:r>
        <w:rPr>
          <w:i/>
          <w:position w:val="-3"/>
          <w:sz w:val="12"/>
        </w:rPr>
        <w:t>n</w:t>
      </w:r>
      <w:r>
        <w:rPr>
          <w:position w:val="-3"/>
          <w:sz w:val="12"/>
        </w:rPr>
        <w:t>,</w:t>
      </w:r>
      <w:r>
        <w:rPr>
          <w:i/>
          <w:position w:val="-3"/>
          <w:sz w:val="12"/>
        </w:rPr>
        <w:t>n</w:t>
      </w:r>
    </w:p>
    <w:p>
      <w:pPr>
        <w:pStyle w:val="11"/>
        <w:spacing w:before="138" w:line="272" w:lineRule="exact"/>
        <w:ind w:left="110"/>
      </w:pPr>
      <w:r>
        <w:br w:type="column"/>
      </w:r>
      <w:r>
        <w:t>, distance from location i to location j</w:t>
      </w:r>
    </w:p>
    <w:p>
      <w:pPr>
        <w:spacing w:after="0" w:line="272" w:lineRule="exact"/>
        <w:sectPr>
          <w:type w:val="continuous"/>
          <w:pgSz w:w="11900" w:h="16840"/>
          <w:pgMar w:top="1600" w:right="860" w:bottom="1240" w:left="320" w:header="720" w:footer="720" w:gutter="0"/>
          <w:cols w:equalWidth="0" w:num="3">
            <w:col w:w="2057" w:space="40"/>
            <w:col w:w="590" w:space="39"/>
            <w:col w:w="7994"/>
          </w:cols>
        </w:sectPr>
      </w:pPr>
    </w:p>
    <w:p>
      <w:pPr>
        <w:pStyle w:val="17"/>
        <w:numPr>
          <w:ilvl w:val="0"/>
          <w:numId w:val="7"/>
        </w:numPr>
        <w:tabs>
          <w:tab w:val="left" w:pos="1266"/>
        </w:tabs>
        <w:spacing w:before="4" w:after="0" w:line="240" w:lineRule="auto"/>
        <w:ind w:left="1265" w:right="0" w:hanging="145"/>
        <w:jc w:val="left"/>
        <w:rPr>
          <w:sz w:val="24"/>
        </w:rPr>
      </w:pPr>
      <w:r>
        <w:pict>
          <v:shape id="_x0000_s1055" o:spid="_x0000_s1055" o:spt="202" type="#_x0000_t202" style="position:absolute;left:0pt;margin-left:126.8pt;margin-top:15.45pt;height:6.9pt;width:12.25pt;mso-position-horizontal-relative:page;z-index:-251636736;mso-width-relative:page;mso-height-relative:page;" filled="f" stroked="f" coordsize="21600,21600">
            <v:path/>
            <v:fill on="f" focussize="0,0"/>
            <v:stroke on="f" joinstyle="miter"/>
            <v:imagedata o:title=""/>
            <o:lock v:ext="edit"/>
            <v:textbox inset="0mm,0mm,0mm,0mm">
              <w:txbxContent>
                <w:p>
                  <w:pPr>
                    <w:spacing w:before="0" w:line="136" w:lineRule="exact"/>
                    <w:ind w:left="0" w:right="0" w:firstLine="0"/>
                    <w:jc w:val="left"/>
                    <w:rPr>
                      <w:i/>
                      <w:sz w:val="12"/>
                    </w:rPr>
                  </w:pPr>
                  <w:r>
                    <w:rPr>
                      <w:i/>
                      <w:w w:val="150"/>
                      <w:sz w:val="12"/>
                    </w:rPr>
                    <w:t>n</w:t>
                  </w:r>
                  <w:r>
                    <w:rPr>
                      <w:w w:val="150"/>
                      <w:sz w:val="12"/>
                    </w:rPr>
                    <w:t>,</w:t>
                  </w:r>
                  <w:r>
                    <w:rPr>
                      <w:i/>
                      <w:w w:val="150"/>
                      <w:sz w:val="12"/>
                    </w:rPr>
                    <w:t>n</w:t>
                  </w:r>
                </w:p>
              </w:txbxContent>
            </v:textbox>
          </v:shape>
        </w:pict>
      </w:r>
      <w:r>
        <w:rPr>
          <w:sz w:val="24"/>
        </w:rPr>
        <w:t xml:space="preserve">F= </w:t>
      </w:r>
      <w:r>
        <w:rPr>
          <w:rFonts w:ascii="Symbol" w:hAnsi="Symbol"/>
          <w:position w:val="3"/>
          <w:sz w:val="33"/>
        </w:rPr>
        <w:t></w:t>
      </w:r>
      <w:r>
        <w:rPr>
          <w:position w:val="3"/>
          <w:sz w:val="33"/>
        </w:rPr>
        <w:t xml:space="preserve"> </w:t>
      </w:r>
      <w:r>
        <w:rPr>
          <w:i/>
          <w:spacing w:val="9"/>
          <w:w w:val="130"/>
          <w:position w:val="3"/>
          <w:sz w:val="21"/>
        </w:rPr>
        <w:t>f</w:t>
      </w:r>
      <w:r>
        <w:rPr>
          <w:i/>
          <w:spacing w:val="9"/>
          <w:w w:val="130"/>
          <w:position w:val="-1"/>
          <w:sz w:val="12"/>
        </w:rPr>
        <w:t>h</w:t>
      </w:r>
      <w:r>
        <w:rPr>
          <w:spacing w:val="9"/>
          <w:w w:val="130"/>
          <w:position w:val="-1"/>
          <w:sz w:val="12"/>
        </w:rPr>
        <w:t>,</w:t>
      </w:r>
      <w:r>
        <w:rPr>
          <w:i/>
          <w:spacing w:val="9"/>
          <w:w w:val="130"/>
          <w:position w:val="-1"/>
          <w:sz w:val="12"/>
        </w:rPr>
        <w:t xml:space="preserve">k </w:t>
      </w:r>
      <w:r>
        <w:rPr>
          <w:rFonts w:ascii="Symbol" w:hAnsi="Symbol"/>
          <w:position w:val="3"/>
          <w:sz w:val="33"/>
        </w:rPr>
        <w:t></w:t>
      </w:r>
      <w:r>
        <w:rPr>
          <w:spacing w:val="-14"/>
          <w:position w:val="3"/>
          <w:sz w:val="33"/>
        </w:rPr>
        <w:t xml:space="preserve"> </w:t>
      </w:r>
      <w:r>
        <w:rPr>
          <w:spacing w:val="-14"/>
          <w:sz w:val="24"/>
        </w:rPr>
        <w:t>,</w:t>
      </w:r>
    </w:p>
    <w:p>
      <w:pPr>
        <w:pStyle w:val="11"/>
        <w:spacing w:before="141"/>
        <w:ind w:left="73"/>
      </w:pPr>
      <w:r>
        <w:br w:type="column"/>
      </w:r>
      <w:r>
        <w:rPr>
          <w:i/>
          <w:w w:val="150"/>
          <w:position w:val="2"/>
          <w:sz w:val="20"/>
        </w:rPr>
        <w:t>f</w:t>
      </w:r>
      <w:r>
        <w:rPr>
          <w:i/>
          <w:w w:val="150"/>
          <w:position w:val="-2"/>
          <w:sz w:val="12"/>
        </w:rPr>
        <w:t xml:space="preserve">i </w:t>
      </w:r>
      <w:r>
        <w:rPr>
          <w:w w:val="150"/>
          <w:position w:val="-2"/>
          <w:sz w:val="12"/>
        </w:rPr>
        <w:t xml:space="preserve">, </w:t>
      </w:r>
      <w:r>
        <w:rPr>
          <w:i/>
          <w:w w:val="110"/>
          <w:position w:val="-2"/>
          <w:sz w:val="12"/>
        </w:rPr>
        <w:t>j</w:t>
      </w:r>
      <w:r>
        <w:rPr>
          <w:w w:val="110"/>
        </w:rPr>
        <w:t>,flow from activity h to activity k</w:t>
      </w:r>
    </w:p>
    <w:p>
      <w:pPr>
        <w:spacing w:after="0"/>
        <w:sectPr>
          <w:type w:val="continuous"/>
          <w:pgSz w:w="11900" w:h="16840"/>
          <w:pgMar w:top="1600" w:right="860" w:bottom="1240" w:left="320" w:header="720" w:footer="720" w:gutter="0"/>
          <w:cols w:equalWidth="0" w:num="2">
            <w:col w:w="2377" w:space="40"/>
            <w:col w:w="8303"/>
          </w:cols>
        </w:sectPr>
      </w:pPr>
    </w:p>
    <w:p>
      <w:pPr>
        <w:pStyle w:val="17"/>
        <w:numPr>
          <w:ilvl w:val="0"/>
          <w:numId w:val="7"/>
        </w:numPr>
        <w:tabs>
          <w:tab w:val="left" w:pos="1266"/>
        </w:tabs>
        <w:spacing w:before="127" w:after="0" w:line="240" w:lineRule="auto"/>
        <w:ind w:left="1265" w:right="0" w:hanging="145"/>
        <w:jc w:val="left"/>
        <w:rPr>
          <w:rFonts w:ascii="Symbol" w:hAnsi="Symbol"/>
          <w:sz w:val="26"/>
        </w:rPr>
      </w:pPr>
      <w:r>
        <w:pict>
          <v:shape id="_x0000_s1056" o:spid="_x0000_s1056" o:spt="202" type="#_x0000_t202" style="position:absolute;left:0pt;margin-left:184.3pt;margin-top:19.35pt;height:7.55pt;width:4.25pt;mso-position-horizontal-relative:page;z-index:-251635712;mso-width-relative:page;mso-height-relative:page;" filled="f" stroked="f" coordsize="21600,21600">
            <v:path/>
            <v:fill on="f" focussize="0,0"/>
            <v:stroke on="f" joinstyle="miter"/>
            <v:imagedata o:title=""/>
            <o:lock v:ext="edit"/>
            <v:textbox inset="0mm,0mm,0mm,0mm">
              <w:txbxContent>
                <w:p>
                  <w:pPr>
                    <w:spacing w:before="0"/>
                    <w:ind w:left="0" w:right="0" w:firstLine="0"/>
                    <w:jc w:val="left"/>
                    <w:rPr>
                      <w:i/>
                      <w:sz w:val="13"/>
                    </w:rPr>
                  </w:pPr>
                  <w:r>
                    <w:rPr>
                      <w:i/>
                      <w:w w:val="129"/>
                      <w:sz w:val="13"/>
                    </w:rPr>
                    <w:t>n</w:t>
                  </w:r>
                </w:p>
              </w:txbxContent>
            </v:textbox>
          </v:shape>
        </w:pict>
      </w:r>
      <w:r>
        <w:rPr>
          <w:w w:val="110"/>
          <w:sz w:val="24"/>
        </w:rPr>
        <w:t>Assignment is permutation</w:t>
      </w:r>
      <w:r>
        <w:rPr>
          <w:spacing w:val="-19"/>
          <w:w w:val="110"/>
          <w:sz w:val="24"/>
        </w:rPr>
        <w:t xml:space="preserve"> </w:t>
      </w:r>
      <w:r>
        <w:rPr>
          <w:rFonts w:ascii="Symbol" w:hAnsi="Symbol"/>
          <w:w w:val="135"/>
          <w:position w:val="-2"/>
          <w:sz w:val="26"/>
        </w:rPr>
        <w:t></w:t>
      </w:r>
    </w:p>
    <w:p>
      <w:pPr>
        <w:pStyle w:val="17"/>
        <w:numPr>
          <w:ilvl w:val="0"/>
          <w:numId w:val="7"/>
        </w:numPr>
        <w:tabs>
          <w:tab w:val="left" w:pos="1266"/>
        </w:tabs>
        <w:spacing w:before="7" w:after="0" w:line="408" w:lineRule="exact"/>
        <w:ind w:left="1265" w:right="0" w:hanging="145"/>
        <w:jc w:val="left"/>
        <w:rPr>
          <w:sz w:val="13"/>
        </w:rPr>
      </w:pPr>
      <w:r>
        <w:rPr>
          <w:position w:val="3"/>
          <w:sz w:val="24"/>
        </w:rPr>
        <w:t>M</w:t>
      </w:r>
      <w:r>
        <w:rPr>
          <w:spacing w:val="-1"/>
          <w:position w:val="3"/>
          <w:sz w:val="24"/>
        </w:rPr>
        <w:t>i</w:t>
      </w:r>
      <w:r>
        <w:rPr>
          <w:position w:val="3"/>
          <w:sz w:val="24"/>
        </w:rPr>
        <w:t>n</w:t>
      </w:r>
      <w:r>
        <w:rPr>
          <w:spacing w:val="-1"/>
          <w:position w:val="3"/>
          <w:sz w:val="24"/>
        </w:rPr>
        <w:t>imiz</w:t>
      </w:r>
      <w:r>
        <w:rPr>
          <w:spacing w:val="1"/>
          <w:position w:val="3"/>
          <w:sz w:val="24"/>
        </w:rPr>
        <w:t>e</w:t>
      </w:r>
      <w:r>
        <w:rPr>
          <w:position w:val="3"/>
          <w:sz w:val="24"/>
        </w:rPr>
        <w:t>:</w:t>
      </w:r>
      <w:r>
        <w:rPr>
          <w:spacing w:val="16"/>
          <w:position w:val="3"/>
          <w:sz w:val="24"/>
        </w:rPr>
        <w:t xml:space="preserve"> </w:t>
      </w:r>
      <w:r>
        <w:rPr>
          <w:i/>
          <w:spacing w:val="18"/>
          <w:w w:val="125"/>
          <w:position w:val="6"/>
          <w:sz w:val="23"/>
        </w:rPr>
        <w:t>C</w:t>
      </w:r>
      <w:r>
        <w:rPr>
          <w:spacing w:val="-11"/>
          <w:w w:val="125"/>
          <w:position w:val="6"/>
          <w:sz w:val="23"/>
        </w:rPr>
        <w:t>(</w:t>
      </w:r>
      <w:r>
        <w:rPr>
          <w:rFonts w:ascii="Symbol" w:hAnsi="Symbol"/>
          <w:spacing w:val="8"/>
          <w:w w:val="142"/>
          <w:position w:val="6"/>
          <w:sz w:val="25"/>
        </w:rPr>
        <w:t></w:t>
      </w:r>
      <w:r>
        <w:rPr>
          <w:w w:val="125"/>
          <w:position w:val="6"/>
          <w:sz w:val="23"/>
        </w:rPr>
        <w:t>)</w:t>
      </w:r>
      <w:r>
        <w:rPr>
          <w:spacing w:val="8"/>
          <w:position w:val="6"/>
          <w:sz w:val="23"/>
        </w:rPr>
        <w:t xml:space="preserve"> </w:t>
      </w:r>
      <w:r>
        <w:rPr>
          <w:rFonts w:ascii="Symbol" w:hAnsi="Symbol"/>
          <w:w w:val="154"/>
          <w:position w:val="6"/>
          <w:sz w:val="23"/>
        </w:rPr>
        <w:t></w:t>
      </w:r>
      <w:r>
        <w:rPr>
          <w:spacing w:val="-6"/>
          <w:position w:val="6"/>
          <w:sz w:val="23"/>
        </w:rPr>
        <w:t xml:space="preserve"> </w:t>
      </w:r>
      <w:r>
        <w:rPr>
          <w:rFonts w:ascii="Symbol" w:hAnsi="Symbol"/>
          <w:spacing w:val="-34"/>
          <w:w w:val="152"/>
          <w:sz w:val="35"/>
        </w:rPr>
        <w:t></w:t>
      </w:r>
      <w:r>
        <w:rPr>
          <w:i/>
          <w:spacing w:val="11"/>
          <w:w w:val="125"/>
          <w:position w:val="6"/>
          <w:sz w:val="23"/>
        </w:rPr>
        <w:t>d</w:t>
      </w:r>
      <w:r>
        <w:rPr>
          <w:i/>
          <w:spacing w:val="-9"/>
          <w:w w:val="129"/>
          <w:sz w:val="13"/>
        </w:rPr>
        <w:t>i</w:t>
      </w:r>
      <w:r>
        <w:rPr>
          <w:i/>
          <w:w w:val="129"/>
          <w:sz w:val="13"/>
        </w:rPr>
        <w:t>j</w:t>
      </w:r>
      <w:r>
        <w:rPr>
          <w:i/>
          <w:sz w:val="13"/>
        </w:rPr>
        <w:t xml:space="preserve">  </w:t>
      </w:r>
      <w:r>
        <w:rPr>
          <w:i/>
          <w:spacing w:val="-11"/>
          <w:sz w:val="13"/>
        </w:rPr>
        <w:t xml:space="preserve"> </w:t>
      </w:r>
      <w:r>
        <w:rPr>
          <w:i/>
          <w:spacing w:val="7"/>
          <w:w w:val="125"/>
          <w:position w:val="6"/>
          <w:sz w:val="23"/>
        </w:rPr>
        <w:t>f</w:t>
      </w:r>
      <w:r>
        <w:rPr>
          <w:rFonts w:ascii="Symbol" w:hAnsi="Symbol"/>
          <w:spacing w:val="13"/>
          <w:w w:val="148"/>
          <w:sz w:val="14"/>
        </w:rPr>
        <w:t></w:t>
      </w:r>
      <w:r>
        <w:rPr>
          <w:spacing w:val="7"/>
          <w:w w:val="129"/>
          <w:sz w:val="13"/>
        </w:rPr>
        <w:t>(</w:t>
      </w:r>
      <w:r>
        <w:rPr>
          <w:i/>
          <w:w w:val="129"/>
          <w:sz w:val="13"/>
        </w:rPr>
        <w:t>i</w:t>
      </w:r>
      <w:r>
        <w:rPr>
          <w:i/>
          <w:spacing w:val="-18"/>
          <w:sz w:val="13"/>
        </w:rPr>
        <w:t xml:space="preserve"> </w:t>
      </w:r>
      <w:r>
        <w:rPr>
          <w:spacing w:val="3"/>
          <w:w w:val="129"/>
          <w:sz w:val="13"/>
        </w:rPr>
        <w:t>)</w:t>
      </w:r>
      <w:r>
        <w:rPr>
          <w:rFonts w:ascii="Symbol" w:hAnsi="Symbol"/>
          <w:spacing w:val="11"/>
          <w:w w:val="148"/>
          <w:sz w:val="14"/>
        </w:rPr>
        <w:t></w:t>
      </w:r>
      <w:r>
        <w:rPr>
          <w:w w:val="129"/>
          <w:sz w:val="13"/>
        </w:rPr>
        <w:t>(</w:t>
      </w:r>
      <w:r>
        <w:rPr>
          <w:spacing w:val="13"/>
          <w:sz w:val="13"/>
        </w:rPr>
        <w:t xml:space="preserve"> </w:t>
      </w:r>
      <w:r>
        <w:rPr>
          <w:i/>
          <w:w w:val="129"/>
          <w:sz w:val="13"/>
        </w:rPr>
        <w:t>j</w:t>
      </w:r>
      <w:r>
        <w:rPr>
          <w:i/>
          <w:spacing w:val="-16"/>
          <w:sz w:val="13"/>
        </w:rPr>
        <w:t xml:space="preserve"> </w:t>
      </w:r>
      <w:r>
        <w:rPr>
          <w:w w:val="129"/>
          <w:sz w:val="13"/>
        </w:rPr>
        <w:t>)</w:t>
      </w:r>
    </w:p>
    <w:p>
      <w:pPr>
        <w:spacing w:before="0" w:line="112" w:lineRule="exact"/>
        <w:ind w:left="3228" w:right="0" w:firstLine="0"/>
        <w:jc w:val="left"/>
        <w:rPr>
          <w:sz w:val="13"/>
        </w:rPr>
      </w:pPr>
      <w:r>
        <w:rPr>
          <w:i/>
          <w:spacing w:val="6"/>
          <w:w w:val="135"/>
          <w:sz w:val="13"/>
        </w:rPr>
        <w:t>i</w:t>
      </w:r>
      <w:r>
        <w:rPr>
          <w:spacing w:val="6"/>
          <w:w w:val="135"/>
          <w:sz w:val="13"/>
        </w:rPr>
        <w:t xml:space="preserve">, </w:t>
      </w:r>
      <w:r>
        <w:rPr>
          <w:i/>
          <w:w w:val="135"/>
          <w:sz w:val="13"/>
        </w:rPr>
        <w:t>j</w:t>
      </w:r>
      <w:r>
        <w:rPr>
          <w:i/>
          <w:spacing w:val="-30"/>
          <w:w w:val="135"/>
          <w:sz w:val="13"/>
        </w:rPr>
        <w:t xml:space="preserve"> </w:t>
      </w:r>
      <w:r>
        <w:rPr>
          <w:rFonts w:ascii="Symbol" w:hAnsi="Symbol"/>
          <w:spacing w:val="-17"/>
          <w:w w:val="135"/>
          <w:sz w:val="13"/>
        </w:rPr>
        <w:t></w:t>
      </w:r>
      <w:r>
        <w:rPr>
          <w:spacing w:val="-17"/>
          <w:w w:val="135"/>
          <w:sz w:val="13"/>
        </w:rPr>
        <w:t>1</w:t>
      </w:r>
    </w:p>
    <w:p>
      <w:pPr>
        <w:pStyle w:val="17"/>
        <w:numPr>
          <w:ilvl w:val="0"/>
          <w:numId w:val="7"/>
        </w:numPr>
        <w:tabs>
          <w:tab w:val="left" w:pos="1266"/>
        </w:tabs>
        <w:spacing w:before="0" w:after="0" w:line="266" w:lineRule="exact"/>
        <w:ind w:left="1265" w:right="0" w:hanging="145"/>
        <w:jc w:val="left"/>
        <w:rPr>
          <w:sz w:val="24"/>
        </w:rPr>
      </w:pPr>
      <w:r>
        <w:rPr>
          <w:sz w:val="24"/>
        </w:rPr>
        <w:t>It’s NP</w:t>
      </w:r>
      <w:r>
        <w:rPr>
          <w:spacing w:val="-2"/>
          <w:sz w:val="24"/>
        </w:rPr>
        <w:t xml:space="preserve"> </w:t>
      </w:r>
      <w:r>
        <w:rPr>
          <w:sz w:val="24"/>
        </w:rPr>
        <w:t>hard</w:t>
      </w:r>
    </w:p>
    <w:p>
      <w:pPr>
        <w:pStyle w:val="11"/>
        <w:rPr>
          <w:sz w:val="26"/>
        </w:rPr>
      </w:pPr>
    </w:p>
    <w:p>
      <w:pPr>
        <w:pStyle w:val="11"/>
        <w:spacing w:before="1"/>
        <w:rPr>
          <w:sz w:val="28"/>
        </w:rPr>
      </w:pPr>
    </w:p>
    <w:p>
      <w:pPr>
        <w:pStyle w:val="5"/>
      </w:pPr>
      <w:r>
        <w:t>QAP Example</w:t>
      </w:r>
    </w:p>
    <w:p>
      <w:pPr>
        <w:pStyle w:val="11"/>
        <w:spacing w:before="6"/>
        <w:rPr>
          <w:sz w:val="10"/>
        </w:rPr>
      </w:pPr>
      <w:r>
        <w:drawing>
          <wp:anchor distT="0" distB="0" distL="0" distR="0" simplePos="0" relativeHeight="251659264" behindDoc="0" locked="0" layoutInCell="1" allowOverlap="1">
            <wp:simplePos x="0" y="0"/>
            <wp:positionH relativeFrom="page">
              <wp:posOffset>1329055</wp:posOffset>
            </wp:positionH>
            <wp:positionV relativeFrom="paragraph">
              <wp:posOffset>101600</wp:posOffset>
            </wp:positionV>
            <wp:extent cx="4368800" cy="4122420"/>
            <wp:effectExtent l="0" t="0" r="0" b="0"/>
            <wp:wrapTopAndBottom/>
            <wp:docPr id="39"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22.png"/>
                    <pic:cNvPicPr>
                      <a:picLocks noChangeAspect="1"/>
                    </pic:cNvPicPr>
                  </pic:nvPicPr>
                  <pic:blipFill>
                    <a:blip r:embed="rId29" cstate="print"/>
                    <a:stretch>
                      <a:fillRect/>
                    </a:stretch>
                  </pic:blipFill>
                  <pic:spPr>
                    <a:xfrm>
                      <a:off x="0" y="0"/>
                      <a:ext cx="4368840" cy="4122515"/>
                    </a:xfrm>
                    <a:prstGeom prst="rect">
                      <a:avLst/>
                    </a:prstGeom>
                  </pic:spPr>
                </pic:pic>
              </a:graphicData>
            </a:graphic>
          </wp:anchor>
        </w:drawing>
      </w:r>
    </w:p>
    <w:p>
      <w:pPr>
        <w:spacing w:after="0"/>
        <w:rPr>
          <w:sz w:val="10"/>
        </w:rPr>
        <w:sectPr>
          <w:type w:val="continuous"/>
          <w:pgSz w:w="11900" w:h="16840"/>
          <w:pgMar w:top="1600" w:right="860" w:bottom="1240" w:left="320" w:header="720" w:footer="720" w:gutter="0"/>
          <w:cols w:space="720" w:num="1"/>
        </w:sectPr>
      </w:pPr>
    </w:p>
    <w:p>
      <w:pPr>
        <w:spacing w:before="60"/>
        <w:ind w:left="1121" w:right="0" w:firstLine="0"/>
        <w:jc w:val="left"/>
        <w:rPr>
          <w:i/>
          <w:sz w:val="24"/>
        </w:rPr>
      </w:pPr>
      <w:r>
        <w:rPr>
          <w:i/>
          <w:sz w:val="24"/>
        </w:rPr>
        <w:t>Algorithms</w:t>
      </w:r>
    </w:p>
    <w:p>
      <w:pPr>
        <w:pStyle w:val="11"/>
        <w:spacing w:before="138" w:line="360" w:lineRule="auto"/>
        <w:ind w:left="1121" w:right="568"/>
      </w:pPr>
      <w:r>
        <w:rPr>
          <w:i/>
        </w:rPr>
        <w:t xml:space="preserve">1) Ant System for the QAP: </w:t>
      </w:r>
      <w:r>
        <w:t>Ant System (AS) uses ants in order to construct a solution from scratch. The algorithm uses a heuristic information on the potential quality of a local assignment that is determined as follows: two vectors d and f whose components are the sum of the distances, resp. flows from location, resp. facility i to all other locations, resp. facilities are computed. This leads to a coupling matrix E = f · dT where eij = fi · dj . Thus, _ = 1/eij denotes the heuristic desirability of assigning facility i to location j. A solution is constructed by using both this heuristic information and information provided by previous ants using pheromones. At each step an ant k assigns the next still unassigned facility i to a location j belonging to the feasible neighbourhood of the node i, i.e. the locations that are still free, with a probability pk ij given by Equation 2.</w:t>
      </w:r>
    </w:p>
    <w:p>
      <w:pPr>
        <w:pStyle w:val="11"/>
        <w:spacing w:before="3"/>
        <w:rPr>
          <w:sz w:val="12"/>
        </w:rPr>
      </w:pPr>
      <w:r>
        <w:drawing>
          <wp:anchor distT="0" distB="0" distL="0" distR="0" simplePos="0" relativeHeight="251659264" behindDoc="0" locked="0" layoutInCell="1" allowOverlap="1">
            <wp:simplePos x="0" y="0"/>
            <wp:positionH relativeFrom="page">
              <wp:posOffset>2371090</wp:posOffset>
            </wp:positionH>
            <wp:positionV relativeFrom="paragraph">
              <wp:posOffset>114300</wp:posOffset>
            </wp:positionV>
            <wp:extent cx="2834005" cy="352425"/>
            <wp:effectExtent l="0" t="0" r="0" b="0"/>
            <wp:wrapTopAndBottom/>
            <wp:docPr id="41"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23.jpeg"/>
                    <pic:cNvPicPr>
                      <a:picLocks noChangeAspect="1"/>
                    </pic:cNvPicPr>
                  </pic:nvPicPr>
                  <pic:blipFill>
                    <a:blip r:embed="rId30" cstate="print"/>
                    <a:stretch>
                      <a:fillRect/>
                    </a:stretch>
                  </pic:blipFill>
                  <pic:spPr>
                    <a:xfrm>
                      <a:off x="0" y="0"/>
                      <a:ext cx="2834257" cy="352234"/>
                    </a:xfrm>
                    <a:prstGeom prst="rect">
                      <a:avLst/>
                    </a:prstGeom>
                  </pic:spPr>
                </pic:pic>
              </a:graphicData>
            </a:graphic>
          </wp:anchor>
        </w:drawing>
      </w:r>
    </w:p>
    <w:p>
      <w:pPr>
        <w:pStyle w:val="11"/>
        <w:spacing w:before="210" w:after="138"/>
        <w:ind w:left="1121"/>
      </w:pPr>
      <w:r>
        <w:t>After their run, the ants update the pheromone information Tij :</w:t>
      </w:r>
    </w:p>
    <w:p>
      <w:pPr>
        <w:pStyle w:val="11"/>
        <w:ind w:left="3668"/>
        <w:rPr>
          <w:sz w:val="20"/>
        </w:rPr>
      </w:pPr>
      <w:r>
        <w:rPr>
          <w:sz w:val="20"/>
        </w:rPr>
        <w:drawing>
          <wp:inline distT="0" distB="0" distL="0" distR="0">
            <wp:extent cx="2562225" cy="518160"/>
            <wp:effectExtent l="0" t="0" r="0" b="0"/>
            <wp:docPr id="43"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24.jpeg"/>
                    <pic:cNvPicPr>
                      <a:picLocks noChangeAspect="1"/>
                    </pic:cNvPicPr>
                  </pic:nvPicPr>
                  <pic:blipFill>
                    <a:blip r:embed="rId31" cstate="print"/>
                    <a:stretch>
                      <a:fillRect/>
                    </a:stretch>
                  </pic:blipFill>
                  <pic:spPr>
                    <a:xfrm>
                      <a:off x="0" y="0"/>
                      <a:ext cx="2562493" cy="518160"/>
                    </a:xfrm>
                    <a:prstGeom prst="rect">
                      <a:avLst/>
                    </a:prstGeom>
                  </pic:spPr>
                </pic:pic>
              </a:graphicData>
            </a:graphic>
          </wp:inline>
        </w:drawing>
      </w:r>
    </w:p>
    <w:p>
      <w:pPr>
        <w:pStyle w:val="11"/>
        <w:spacing w:before="142"/>
        <w:ind w:left="1121"/>
      </w:pPr>
      <w:r>
        <w:t>This algorithm uses an evaporation rate of (1 − p) in order to forget previous bad choices at</w:t>
      </w:r>
    </w:p>
    <w:p>
      <w:pPr>
        <w:pStyle w:val="11"/>
        <w:spacing w:before="192" w:line="326" w:lineRule="auto"/>
        <w:ind w:left="1121" w:right="570"/>
      </w:pPr>
      <w:r>
        <w:t xml:space="preserve">the cost of loosing useful information too. </w:t>
      </w:r>
      <w:r>
        <w:rPr>
          <w:spacing w:val="5"/>
        </w:rPr>
        <w:drawing>
          <wp:inline distT="0" distB="0" distL="0" distR="0">
            <wp:extent cx="288925" cy="211455"/>
            <wp:effectExtent l="0" t="0" r="0" b="0"/>
            <wp:docPr id="45"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25.png"/>
                    <pic:cNvPicPr>
                      <a:picLocks noChangeAspect="1"/>
                    </pic:cNvPicPr>
                  </pic:nvPicPr>
                  <pic:blipFill>
                    <a:blip r:embed="rId32" cstate="print"/>
                    <a:stretch>
                      <a:fillRect/>
                    </a:stretch>
                  </pic:blipFill>
                  <pic:spPr>
                    <a:xfrm>
                      <a:off x="0" y="0"/>
                      <a:ext cx="289321" cy="212089"/>
                    </a:xfrm>
                    <a:prstGeom prst="rect">
                      <a:avLst/>
                    </a:prstGeom>
                  </pic:spPr>
                </pic:pic>
              </a:graphicData>
            </a:graphic>
          </wp:inline>
        </w:drawing>
      </w:r>
      <w:r>
        <w:rPr>
          <w:spacing w:val="27"/>
        </w:rPr>
        <w:t xml:space="preserve"> </w:t>
      </w:r>
      <w:r>
        <w:t>is the amount of pheromone ant k deposits on the edge (i, j):</w:t>
      </w:r>
    </w:p>
    <w:p>
      <w:pPr>
        <w:pStyle w:val="11"/>
        <w:spacing w:before="10"/>
        <w:rPr>
          <w:sz w:val="9"/>
        </w:rPr>
      </w:pPr>
      <w:r>
        <w:drawing>
          <wp:anchor distT="0" distB="0" distL="0" distR="0" simplePos="0" relativeHeight="251659264" behindDoc="0" locked="0" layoutInCell="1" allowOverlap="1">
            <wp:simplePos x="0" y="0"/>
            <wp:positionH relativeFrom="page">
              <wp:posOffset>2523490</wp:posOffset>
            </wp:positionH>
            <wp:positionV relativeFrom="paragraph">
              <wp:posOffset>96520</wp:posOffset>
            </wp:positionV>
            <wp:extent cx="2476500" cy="337820"/>
            <wp:effectExtent l="0" t="0" r="0" b="0"/>
            <wp:wrapTopAndBottom/>
            <wp:docPr id="47"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26.png"/>
                    <pic:cNvPicPr>
                      <a:picLocks noChangeAspect="1"/>
                    </pic:cNvPicPr>
                  </pic:nvPicPr>
                  <pic:blipFill>
                    <a:blip r:embed="rId33" cstate="print"/>
                    <a:stretch>
                      <a:fillRect/>
                    </a:stretch>
                  </pic:blipFill>
                  <pic:spPr>
                    <a:xfrm>
                      <a:off x="0" y="0"/>
                      <a:ext cx="2476658" cy="338042"/>
                    </a:xfrm>
                    <a:prstGeom prst="rect">
                      <a:avLst/>
                    </a:prstGeom>
                  </pic:spPr>
                </pic:pic>
              </a:graphicData>
            </a:graphic>
          </wp:anchor>
        </w:drawing>
      </w:r>
    </w:p>
    <w:p>
      <w:pPr>
        <w:pStyle w:val="11"/>
        <w:spacing w:before="4"/>
        <w:rPr>
          <w:sz w:val="20"/>
        </w:rPr>
      </w:pPr>
    </w:p>
    <w:p>
      <w:pPr>
        <w:pStyle w:val="11"/>
        <w:spacing w:line="360" w:lineRule="auto"/>
        <w:ind w:left="1121" w:right="570"/>
        <w:jc w:val="both"/>
      </w:pPr>
      <w:r>
        <w:t xml:space="preserve">The algorithm parameters are the number of ants n, the weight given to either heuristic or pheromone information’s _, _ and the maximal amount of laid pheromone Q. </w:t>
      </w:r>
      <w:r>
        <w:rPr>
          <w:i/>
        </w:rPr>
        <w:t xml:space="preserve">2) The </w:t>
      </w:r>
      <w:r>
        <w:t xml:space="preserve">MAX − MIN </w:t>
      </w:r>
      <w:r>
        <w:rPr>
          <w:i/>
        </w:rPr>
        <w:t xml:space="preserve">Ant System: </w:t>
      </w:r>
      <w:r>
        <w:t>MAX − MIN Ant System (MMAS) is an improvement over AS that allows only one ant to add pheromone. The pheromone trails are initialized to the upper trail limit, which cause a higher exploration at the start of algorithm. Finally, methods to increase the diversification of the search can be used, for example by reinitialising the pheromone trails to</w:t>
      </w:r>
    </w:p>
    <w:p>
      <w:pPr>
        <w:pStyle w:val="11"/>
        <w:spacing w:before="1" w:line="360" w:lineRule="auto"/>
        <w:ind w:left="1121" w:right="570"/>
        <w:jc w:val="both"/>
      </w:pPr>
      <w:r>
        <w:drawing>
          <wp:anchor distT="0" distB="0" distL="0" distR="0" simplePos="0" relativeHeight="251659264" behindDoc="0" locked="0" layoutInCell="1" allowOverlap="1">
            <wp:simplePos x="0" y="0"/>
            <wp:positionH relativeFrom="page">
              <wp:posOffset>2661285</wp:posOffset>
            </wp:positionH>
            <wp:positionV relativeFrom="paragraph">
              <wp:posOffset>853440</wp:posOffset>
            </wp:positionV>
            <wp:extent cx="2179955" cy="292735"/>
            <wp:effectExtent l="0" t="0" r="0" b="0"/>
            <wp:wrapTopAndBottom/>
            <wp:docPr id="49" name="image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27.jpeg"/>
                    <pic:cNvPicPr>
                      <a:picLocks noChangeAspect="1"/>
                    </pic:cNvPicPr>
                  </pic:nvPicPr>
                  <pic:blipFill>
                    <a:blip r:embed="rId34" cstate="print"/>
                    <a:stretch>
                      <a:fillRect/>
                    </a:stretch>
                  </pic:blipFill>
                  <pic:spPr>
                    <a:xfrm>
                      <a:off x="0" y="0"/>
                      <a:ext cx="2179788" cy="292893"/>
                    </a:xfrm>
                    <a:prstGeom prst="rect">
                      <a:avLst/>
                    </a:prstGeom>
                  </pic:spPr>
                </pic:pic>
              </a:graphicData>
            </a:graphic>
          </wp:anchor>
        </w:drawing>
      </w:r>
      <w:r>
        <w:t>_max if the algorithm makes no progress. In MMAS, the ant k assigns the facility i to the location j with a probability pk ij given by formula 4. MMAS does not use any heuristic information but is coupled with a local search for every ant.</w:t>
      </w:r>
    </w:p>
    <w:p>
      <w:pPr>
        <w:spacing w:after="0" w:line="360" w:lineRule="auto"/>
        <w:jc w:val="both"/>
        <w:sectPr>
          <w:pgSz w:w="11900" w:h="16840"/>
          <w:pgMar w:top="1380" w:right="860" w:bottom="1240" w:left="320" w:header="0" w:footer="1052" w:gutter="0"/>
          <w:cols w:space="720" w:num="1"/>
        </w:sectPr>
      </w:pPr>
    </w:p>
    <w:p>
      <w:pPr>
        <w:pStyle w:val="11"/>
        <w:spacing w:before="60"/>
        <w:ind w:left="1121"/>
      </w:pPr>
      <w:r>
        <w:t>SIMPLIFIED CRAFT (QAP)</w:t>
      </w:r>
    </w:p>
    <w:p>
      <w:pPr>
        <w:spacing w:before="138"/>
        <w:ind w:left="1121" w:right="0" w:firstLine="0"/>
        <w:jc w:val="left"/>
        <w:rPr>
          <w:sz w:val="24"/>
        </w:rPr>
      </w:pPr>
      <w:r>
        <w:rPr>
          <w:b/>
          <w:sz w:val="24"/>
        </w:rPr>
        <w:t xml:space="preserve">Simplification </w:t>
      </w:r>
      <w:r>
        <w:rPr>
          <w:sz w:val="24"/>
        </w:rPr>
        <w:t>Assume all departments have equal size</w:t>
      </w:r>
    </w:p>
    <w:p>
      <w:pPr>
        <w:tabs>
          <w:tab w:val="left" w:pos="2735"/>
        </w:tabs>
        <w:spacing w:before="138"/>
        <w:ind w:left="1121" w:right="0" w:firstLine="0"/>
        <w:jc w:val="left"/>
        <w:rPr>
          <w:sz w:val="24"/>
        </w:rPr>
      </w:pPr>
      <w:r>
        <w:rPr>
          <w:b/>
          <w:sz w:val="24"/>
        </w:rPr>
        <w:t>Notation</w:t>
      </w:r>
      <w:r>
        <w:rPr>
          <w:b/>
          <w:sz w:val="24"/>
        </w:rPr>
        <w:tab/>
      </w:r>
      <w:r>
        <w:rPr>
          <w:sz w:val="24"/>
        </w:rPr>
        <w:t xml:space="preserve">distance between </w:t>
      </w:r>
      <w:r>
        <w:rPr>
          <w:b/>
          <w:sz w:val="24"/>
        </w:rPr>
        <w:t xml:space="preserve">locations </w:t>
      </w:r>
      <w:r>
        <w:rPr>
          <w:sz w:val="24"/>
        </w:rPr>
        <w:t>i and</w:t>
      </w:r>
      <w:r>
        <w:rPr>
          <w:spacing w:val="1"/>
          <w:sz w:val="24"/>
        </w:rPr>
        <w:t xml:space="preserve"> </w:t>
      </w:r>
      <w:r>
        <w:rPr>
          <w:sz w:val="24"/>
        </w:rPr>
        <w:t>j</w:t>
      </w:r>
    </w:p>
    <w:p>
      <w:pPr>
        <w:pStyle w:val="11"/>
        <w:spacing w:before="138" w:line="360" w:lineRule="auto"/>
        <w:ind w:left="2622" w:right="3713" w:hanging="180"/>
      </w:pPr>
      <w:r>
        <w:t xml:space="preserve">travel frequency between </w:t>
      </w:r>
      <w:r>
        <w:rPr>
          <w:b/>
        </w:rPr>
        <w:t xml:space="preserve">departments </w:t>
      </w:r>
      <w:r>
        <w:t>k and h 1 if department k is assigned to location i</w:t>
      </w:r>
    </w:p>
    <w:p>
      <w:pPr>
        <w:pStyle w:val="11"/>
        <w:ind w:left="2622"/>
      </w:pPr>
      <w:r>
        <w:t>0 otherwise</w:t>
      </w:r>
    </w:p>
    <w:p>
      <w:pPr>
        <w:pStyle w:val="7"/>
        <w:spacing w:before="138"/>
      </w:pPr>
      <w:r>
        <w:t>Example</w:t>
      </w:r>
    </w:p>
    <w:p>
      <w:pPr>
        <w:pStyle w:val="11"/>
        <w:spacing w:before="4"/>
        <w:rPr>
          <w:b/>
          <w:sz w:val="18"/>
        </w:rPr>
      </w:pPr>
      <w:r>
        <w:drawing>
          <wp:anchor distT="0" distB="0" distL="0" distR="0" simplePos="0" relativeHeight="251659264" behindDoc="0" locked="0" layoutInCell="1" allowOverlap="1">
            <wp:simplePos x="0" y="0"/>
            <wp:positionH relativeFrom="page">
              <wp:posOffset>1005205</wp:posOffset>
            </wp:positionH>
            <wp:positionV relativeFrom="paragraph">
              <wp:posOffset>158750</wp:posOffset>
            </wp:positionV>
            <wp:extent cx="1355090" cy="1134110"/>
            <wp:effectExtent l="0" t="0" r="0" b="0"/>
            <wp:wrapTopAndBottom/>
            <wp:docPr id="51" name="imag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28.png"/>
                    <pic:cNvPicPr>
                      <a:picLocks noChangeAspect="1"/>
                    </pic:cNvPicPr>
                  </pic:nvPicPr>
                  <pic:blipFill>
                    <a:blip r:embed="rId35" cstate="print"/>
                    <a:stretch>
                      <a:fillRect/>
                    </a:stretch>
                  </pic:blipFill>
                  <pic:spPr>
                    <a:xfrm>
                      <a:off x="0" y="0"/>
                      <a:ext cx="1355034" cy="1133855"/>
                    </a:xfrm>
                    <a:prstGeom prst="rect">
                      <a:avLst/>
                    </a:prstGeom>
                  </pic:spPr>
                </pic:pic>
              </a:graphicData>
            </a:graphic>
          </wp:anchor>
        </w:drawing>
      </w:r>
      <w:r>
        <w:drawing>
          <wp:anchor distT="0" distB="0" distL="0" distR="0" simplePos="0" relativeHeight="251659264" behindDoc="0" locked="0" layoutInCell="1" allowOverlap="1">
            <wp:simplePos x="0" y="0"/>
            <wp:positionH relativeFrom="page">
              <wp:posOffset>2747645</wp:posOffset>
            </wp:positionH>
            <wp:positionV relativeFrom="paragraph">
              <wp:posOffset>318770</wp:posOffset>
            </wp:positionV>
            <wp:extent cx="3058795" cy="914400"/>
            <wp:effectExtent l="0" t="0" r="0" b="0"/>
            <wp:wrapTopAndBottom/>
            <wp:docPr id="53" name="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29.png"/>
                    <pic:cNvPicPr>
                      <a:picLocks noChangeAspect="1"/>
                    </pic:cNvPicPr>
                  </pic:nvPicPr>
                  <pic:blipFill>
                    <a:blip r:embed="rId36" cstate="print"/>
                    <a:stretch>
                      <a:fillRect/>
                    </a:stretch>
                  </pic:blipFill>
                  <pic:spPr>
                    <a:xfrm>
                      <a:off x="0" y="0"/>
                      <a:ext cx="3058598" cy="914400"/>
                    </a:xfrm>
                    <a:prstGeom prst="rect">
                      <a:avLst/>
                    </a:prstGeom>
                  </pic:spPr>
                </pic:pic>
              </a:graphicData>
            </a:graphic>
          </wp:anchor>
        </w:drawing>
      </w:r>
    </w:p>
    <w:p>
      <w:pPr>
        <w:pStyle w:val="11"/>
        <w:rPr>
          <w:b/>
          <w:sz w:val="20"/>
        </w:rPr>
      </w:pPr>
    </w:p>
    <w:p>
      <w:pPr>
        <w:pStyle w:val="11"/>
        <w:rPr>
          <w:b/>
          <w:sz w:val="20"/>
        </w:rPr>
      </w:pPr>
    </w:p>
    <w:p>
      <w:pPr>
        <w:pStyle w:val="11"/>
        <w:rPr>
          <w:b/>
          <w:sz w:val="20"/>
        </w:rPr>
      </w:pPr>
    </w:p>
    <w:p>
      <w:pPr>
        <w:pStyle w:val="11"/>
        <w:spacing w:before="2"/>
        <w:rPr>
          <w:b/>
          <w:sz w:val="20"/>
        </w:rPr>
      </w:pPr>
      <w:r>
        <w:drawing>
          <wp:anchor distT="0" distB="0" distL="0" distR="0" simplePos="0" relativeHeight="251659264" behindDoc="0" locked="0" layoutInCell="1" allowOverlap="1">
            <wp:simplePos x="0" y="0"/>
            <wp:positionH relativeFrom="page">
              <wp:posOffset>1017905</wp:posOffset>
            </wp:positionH>
            <wp:positionV relativeFrom="paragraph">
              <wp:posOffset>172085</wp:posOffset>
            </wp:positionV>
            <wp:extent cx="1300480" cy="267970"/>
            <wp:effectExtent l="0" t="0" r="0" b="0"/>
            <wp:wrapTopAndBottom/>
            <wp:docPr id="55" name="image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30.png"/>
                    <pic:cNvPicPr>
                      <a:picLocks noChangeAspect="1"/>
                    </pic:cNvPicPr>
                  </pic:nvPicPr>
                  <pic:blipFill>
                    <a:blip r:embed="rId37" cstate="print"/>
                    <a:stretch>
                      <a:fillRect/>
                    </a:stretch>
                  </pic:blipFill>
                  <pic:spPr>
                    <a:xfrm>
                      <a:off x="0" y="0"/>
                      <a:ext cx="1300247" cy="268224"/>
                    </a:xfrm>
                    <a:prstGeom prst="rect">
                      <a:avLst/>
                    </a:prstGeom>
                  </pic:spPr>
                </pic:pic>
              </a:graphicData>
            </a:graphic>
          </wp:anchor>
        </w:drawing>
      </w:r>
    </w:p>
    <w:p>
      <w:pPr>
        <w:pStyle w:val="11"/>
        <w:rPr>
          <w:b/>
          <w:sz w:val="25"/>
        </w:rPr>
      </w:pPr>
    </w:p>
    <w:tbl>
      <w:tblPr>
        <w:tblStyle w:val="10"/>
        <w:tblW w:w="0" w:type="auto"/>
        <w:tblInd w:w="4262" w:type="dxa"/>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Layout w:type="fixed"/>
        <w:tblCellMar>
          <w:top w:w="0" w:type="dxa"/>
          <w:left w:w="0" w:type="dxa"/>
          <w:bottom w:w="0" w:type="dxa"/>
          <w:right w:w="0" w:type="dxa"/>
        </w:tblCellMar>
      </w:tblPr>
      <w:tblGrid>
        <w:gridCol w:w="500"/>
        <w:gridCol w:w="499"/>
        <w:gridCol w:w="498"/>
        <w:gridCol w:w="500"/>
        <w:gridCol w:w="500"/>
      </w:tblGrid>
      <w:tr>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CellMar>
            <w:top w:w="0" w:type="dxa"/>
            <w:left w:w="0" w:type="dxa"/>
            <w:bottom w:w="0" w:type="dxa"/>
            <w:right w:w="0" w:type="dxa"/>
          </w:tblCellMar>
        </w:tblPrEx>
        <w:trPr>
          <w:trHeight w:val="431" w:hRule="atLeast"/>
        </w:trPr>
        <w:tc>
          <w:tcPr>
            <w:tcW w:w="500" w:type="dxa"/>
            <w:tcBorders>
              <w:top w:val="nil"/>
              <w:left w:val="nil"/>
              <w:bottom w:val="nil"/>
              <w:right w:val="nil"/>
            </w:tcBorders>
            <w:shd w:val="clear" w:color="auto" w:fill="000000"/>
          </w:tcPr>
          <w:p>
            <w:pPr>
              <w:pStyle w:val="18"/>
              <w:spacing w:line="240" w:lineRule="auto"/>
              <w:rPr>
                <w:sz w:val="22"/>
              </w:rPr>
            </w:pPr>
          </w:p>
        </w:tc>
        <w:tc>
          <w:tcPr>
            <w:tcW w:w="499" w:type="dxa"/>
            <w:tcBorders>
              <w:left w:val="single" w:color="000000" w:sz="4" w:space="0"/>
              <w:right w:val="single" w:color="000000" w:sz="4" w:space="0"/>
            </w:tcBorders>
          </w:tcPr>
          <w:p>
            <w:pPr>
              <w:pStyle w:val="18"/>
              <w:ind w:left="8"/>
              <w:jc w:val="center"/>
              <w:rPr>
                <w:sz w:val="46"/>
              </w:rPr>
            </w:pPr>
            <w:r>
              <w:rPr>
                <w:w w:val="37"/>
                <w:sz w:val="46"/>
              </w:rPr>
              <w:t>1</w:t>
            </w:r>
          </w:p>
        </w:tc>
        <w:tc>
          <w:tcPr>
            <w:tcW w:w="498" w:type="dxa"/>
            <w:tcBorders>
              <w:left w:val="single" w:color="000000" w:sz="4" w:space="0"/>
              <w:right w:val="single" w:color="000000" w:sz="4" w:space="0"/>
            </w:tcBorders>
          </w:tcPr>
          <w:p>
            <w:pPr>
              <w:pStyle w:val="18"/>
              <w:ind w:left="206"/>
              <w:rPr>
                <w:sz w:val="46"/>
              </w:rPr>
            </w:pPr>
            <w:r>
              <w:rPr>
                <w:w w:val="37"/>
                <w:sz w:val="46"/>
              </w:rPr>
              <w:t>2</w:t>
            </w:r>
          </w:p>
        </w:tc>
        <w:tc>
          <w:tcPr>
            <w:tcW w:w="500" w:type="dxa"/>
            <w:tcBorders>
              <w:left w:val="single" w:color="000000" w:sz="4" w:space="0"/>
              <w:right w:val="single" w:color="000000" w:sz="4" w:space="0"/>
            </w:tcBorders>
          </w:tcPr>
          <w:p>
            <w:pPr>
              <w:pStyle w:val="18"/>
              <w:ind w:left="206"/>
              <w:rPr>
                <w:sz w:val="46"/>
              </w:rPr>
            </w:pPr>
            <w:r>
              <w:rPr>
                <w:w w:val="37"/>
                <w:sz w:val="46"/>
              </w:rPr>
              <w:t>3</w:t>
            </w:r>
          </w:p>
        </w:tc>
        <w:tc>
          <w:tcPr>
            <w:tcW w:w="500" w:type="dxa"/>
            <w:tcBorders>
              <w:left w:val="single" w:color="000000" w:sz="4" w:space="0"/>
              <w:right w:val="single" w:color="000000" w:sz="4" w:space="0"/>
            </w:tcBorders>
          </w:tcPr>
          <w:p>
            <w:pPr>
              <w:pStyle w:val="18"/>
              <w:ind w:right="194"/>
              <w:jc w:val="right"/>
              <w:rPr>
                <w:sz w:val="46"/>
              </w:rPr>
            </w:pPr>
            <w:r>
              <w:rPr>
                <w:w w:val="37"/>
                <w:sz w:val="46"/>
              </w:rPr>
              <w:t>4</w:t>
            </w:r>
          </w:p>
        </w:tc>
      </w:tr>
      <w:tr>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CellMar>
            <w:top w:w="0" w:type="dxa"/>
            <w:left w:w="0" w:type="dxa"/>
            <w:bottom w:w="0" w:type="dxa"/>
            <w:right w:w="0" w:type="dxa"/>
          </w:tblCellMar>
        </w:tblPrEx>
        <w:trPr>
          <w:trHeight w:val="438" w:hRule="atLeast"/>
        </w:trPr>
        <w:tc>
          <w:tcPr>
            <w:tcW w:w="500" w:type="dxa"/>
            <w:tcBorders>
              <w:top w:val="nil"/>
              <w:left w:val="single" w:color="000000" w:sz="4" w:space="0"/>
              <w:right w:val="single" w:color="000000" w:sz="4" w:space="0"/>
            </w:tcBorders>
          </w:tcPr>
          <w:p>
            <w:pPr>
              <w:pStyle w:val="18"/>
              <w:spacing w:line="418" w:lineRule="exact"/>
              <w:ind w:right="195"/>
              <w:jc w:val="right"/>
              <w:rPr>
                <w:sz w:val="46"/>
              </w:rPr>
            </w:pPr>
            <w:r>
              <w:rPr>
                <w:w w:val="37"/>
                <w:sz w:val="46"/>
              </w:rPr>
              <w:t>1</w:t>
            </w:r>
          </w:p>
        </w:tc>
        <w:tc>
          <w:tcPr>
            <w:tcW w:w="499" w:type="dxa"/>
            <w:tcBorders>
              <w:left w:val="single" w:color="000000" w:sz="4" w:space="0"/>
              <w:right w:val="single" w:color="000000" w:sz="4" w:space="0"/>
            </w:tcBorders>
          </w:tcPr>
          <w:p>
            <w:pPr>
              <w:pStyle w:val="18"/>
              <w:spacing w:line="418" w:lineRule="exact"/>
              <w:ind w:left="7"/>
              <w:jc w:val="center"/>
              <w:rPr>
                <w:sz w:val="46"/>
              </w:rPr>
            </w:pPr>
            <w:r>
              <w:rPr>
                <w:w w:val="37"/>
                <w:sz w:val="46"/>
              </w:rPr>
              <w:t>-</w:t>
            </w:r>
          </w:p>
        </w:tc>
        <w:tc>
          <w:tcPr>
            <w:tcW w:w="498" w:type="dxa"/>
            <w:tcBorders>
              <w:left w:val="single" w:color="000000" w:sz="4" w:space="0"/>
              <w:right w:val="single" w:color="000000" w:sz="4" w:space="0"/>
            </w:tcBorders>
          </w:tcPr>
          <w:p>
            <w:pPr>
              <w:pStyle w:val="18"/>
              <w:spacing w:line="418" w:lineRule="exact"/>
              <w:ind w:left="206"/>
              <w:rPr>
                <w:sz w:val="46"/>
              </w:rPr>
            </w:pPr>
            <w:r>
              <w:rPr>
                <w:w w:val="37"/>
                <w:sz w:val="46"/>
              </w:rPr>
              <w:t>1</w:t>
            </w:r>
          </w:p>
        </w:tc>
        <w:tc>
          <w:tcPr>
            <w:tcW w:w="500" w:type="dxa"/>
            <w:tcBorders>
              <w:left w:val="single" w:color="000000" w:sz="4" w:space="0"/>
              <w:right w:val="single" w:color="000000" w:sz="4" w:space="0"/>
            </w:tcBorders>
          </w:tcPr>
          <w:p>
            <w:pPr>
              <w:pStyle w:val="18"/>
              <w:spacing w:line="418" w:lineRule="exact"/>
              <w:ind w:left="206"/>
              <w:rPr>
                <w:sz w:val="46"/>
              </w:rPr>
            </w:pPr>
            <w:r>
              <w:rPr>
                <w:w w:val="37"/>
                <w:sz w:val="46"/>
              </w:rPr>
              <w:t>1</w:t>
            </w:r>
          </w:p>
        </w:tc>
        <w:tc>
          <w:tcPr>
            <w:tcW w:w="500" w:type="dxa"/>
            <w:tcBorders>
              <w:left w:val="single" w:color="000000" w:sz="4" w:space="0"/>
              <w:right w:val="single" w:color="000000" w:sz="4" w:space="0"/>
            </w:tcBorders>
          </w:tcPr>
          <w:p>
            <w:pPr>
              <w:pStyle w:val="18"/>
              <w:spacing w:line="418" w:lineRule="exact"/>
              <w:ind w:right="194"/>
              <w:jc w:val="right"/>
              <w:rPr>
                <w:sz w:val="46"/>
              </w:rPr>
            </w:pPr>
            <w:r>
              <w:rPr>
                <w:w w:val="37"/>
                <w:sz w:val="46"/>
              </w:rPr>
              <w:t>2</w:t>
            </w:r>
          </w:p>
        </w:tc>
      </w:tr>
      <w:tr>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CellMar>
            <w:top w:w="0" w:type="dxa"/>
            <w:left w:w="0" w:type="dxa"/>
            <w:bottom w:w="0" w:type="dxa"/>
            <w:right w:w="0" w:type="dxa"/>
          </w:tblCellMar>
        </w:tblPrEx>
        <w:trPr>
          <w:trHeight w:val="431" w:hRule="atLeast"/>
        </w:trPr>
        <w:tc>
          <w:tcPr>
            <w:tcW w:w="500" w:type="dxa"/>
            <w:tcBorders>
              <w:left w:val="single" w:color="000000" w:sz="4" w:space="0"/>
              <w:right w:val="single" w:color="000000" w:sz="4" w:space="0"/>
            </w:tcBorders>
          </w:tcPr>
          <w:p>
            <w:pPr>
              <w:pStyle w:val="18"/>
              <w:ind w:right="195"/>
              <w:jc w:val="right"/>
              <w:rPr>
                <w:sz w:val="46"/>
              </w:rPr>
            </w:pPr>
            <w:r>
              <w:rPr>
                <w:w w:val="37"/>
                <w:sz w:val="46"/>
              </w:rPr>
              <w:t>2</w:t>
            </w:r>
          </w:p>
        </w:tc>
        <w:tc>
          <w:tcPr>
            <w:tcW w:w="499" w:type="dxa"/>
            <w:tcBorders>
              <w:left w:val="single" w:color="000000" w:sz="4" w:space="0"/>
              <w:right w:val="single" w:color="000000" w:sz="4" w:space="0"/>
            </w:tcBorders>
          </w:tcPr>
          <w:p>
            <w:pPr>
              <w:pStyle w:val="18"/>
              <w:ind w:left="8"/>
              <w:jc w:val="center"/>
              <w:rPr>
                <w:sz w:val="46"/>
              </w:rPr>
            </w:pPr>
            <w:r>
              <w:rPr>
                <w:w w:val="37"/>
                <w:sz w:val="46"/>
              </w:rPr>
              <w:t>1</w:t>
            </w:r>
          </w:p>
        </w:tc>
        <w:tc>
          <w:tcPr>
            <w:tcW w:w="498" w:type="dxa"/>
            <w:tcBorders>
              <w:left w:val="single" w:color="000000" w:sz="4" w:space="0"/>
              <w:right w:val="single" w:color="000000" w:sz="4" w:space="0"/>
            </w:tcBorders>
          </w:tcPr>
          <w:p>
            <w:pPr>
              <w:pStyle w:val="18"/>
              <w:ind w:left="220"/>
              <w:rPr>
                <w:sz w:val="46"/>
              </w:rPr>
            </w:pPr>
            <w:r>
              <w:rPr>
                <w:w w:val="37"/>
                <w:sz w:val="46"/>
              </w:rPr>
              <w:t>-</w:t>
            </w:r>
          </w:p>
        </w:tc>
        <w:tc>
          <w:tcPr>
            <w:tcW w:w="500" w:type="dxa"/>
            <w:tcBorders>
              <w:left w:val="single" w:color="000000" w:sz="4" w:space="0"/>
              <w:right w:val="single" w:color="000000" w:sz="4" w:space="0"/>
            </w:tcBorders>
          </w:tcPr>
          <w:p>
            <w:pPr>
              <w:pStyle w:val="18"/>
              <w:ind w:left="206"/>
              <w:rPr>
                <w:sz w:val="46"/>
              </w:rPr>
            </w:pPr>
            <w:r>
              <w:rPr>
                <w:w w:val="37"/>
                <w:sz w:val="46"/>
              </w:rPr>
              <w:t>2</w:t>
            </w:r>
          </w:p>
        </w:tc>
        <w:tc>
          <w:tcPr>
            <w:tcW w:w="500" w:type="dxa"/>
            <w:tcBorders>
              <w:left w:val="single" w:color="000000" w:sz="4" w:space="0"/>
              <w:right w:val="single" w:color="000000" w:sz="4" w:space="0"/>
            </w:tcBorders>
          </w:tcPr>
          <w:p>
            <w:pPr>
              <w:pStyle w:val="18"/>
              <w:ind w:right="194"/>
              <w:jc w:val="right"/>
              <w:rPr>
                <w:sz w:val="46"/>
              </w:rPr>
            </w:pPr>
            <w:r>
              <w:rPr>
                <w:w w:val="37"/>
                <w:sz w:val="46"/>
              </w:rPr>
              <w:t>1</w:t>
            </w:r>
          </w:p>
        </w:tc>
      </w:tr>
      <w:tr>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CellMar>
            <w:top w:w="0" w:type="dxa"/>
            <w:left w:w="0" w:type="dxa"/>
            <w:bottom w:w="0" w:type="dxa"/>
            <w:right w:w="0" w:type="dxa"/>
          </w:tblCellMar>
        </w:tblPrEx>
        <w:trPr>
          <w:trHeight w:val="433" w:hRule="atLeast"/>
        </w:trPr>
        <w:tc>
          <w:tcPr>
            <w:tcW w:w="500" w:type="dxa"/>
            <w:tcBorders>
              <w:left w:val="single" w:color="000000" w:sz="4" w:space="0"/>
              <w:right w:val="single" w:color="000000" w:sz="4" w:space="0"/>
            </w:tcBorders>
          </w:tcPr>
          <w:p>
            <w:pPr>
              <w:pStyle w:val="18"/>
              <w:spacing w:line="413" w:lineRule="exact"/>
              <w:ind w:right="195"/>
              <w:jc w:val="right"/>
              <w:rPr>
                <w:sz w:val="46"/>
              </w:rPr>
            </w:pPr>
            <w:r>
              <w:rPr>
                <w:w w:val="37"/>
                <w:sz w:val="46"/>
              </w:rPr>
              <w:t>3</w:t>
            </w:r>
          </w:p>
        </w:tc>
        <w:tc>
          <w:tcPr>
            <w:tcW w:w="499" w:type="dxa"/>
            <w:tcBorders>
              <w:left w:val="single" w:color="000000" w:sz="4" w:space="0"/>
              <w:right w:val="single" w:color="000000" w:sz="4" w:space="0"/>
            </w:tcBorders>
          </w:tcPr>
          <w:p>
            <w:pPr>
              <w:pStyle w:val="18"/>
              <w:spacing w:line="413" w:lineRule="exact"/>
              <w:ind w:left="8"/>
              <w:jc w:val="center"/>
              <w:rPr>
                <w:sz w:val="46"/>
              </w:rPr>
            </w:pPr>
            <w:r>
              <w:rPr>
                <w:w w:val="37"/>
                <w:sz w:val="46"/>
              </w:rPr>
              <w:t>1</w:t>
            </w:r>
          </w:p>
        </w:tc>
        <w:tc>
          <w:tcPr>
            <w:tcW w:w="498" w:type="dxa"/>
            <w:tcBorders>
              <w:left w:val="single" w:color="000000" w:sz="4" w:space="0"/>
              <w:right w:val="single" w:color="000000" w:sz="4" w:space="0"/>
            </w:tcBorders>
          </w:tcPr>
          <w:p>
            <w:pPr>
              <w:pStyle w:val="18"/>
              <w:spacing w:line="413" w:lineRule="exact"/>
              <w:ind w:left="206"/>
              <w:rPr>
                <w:sz w:val="46"/>
              </w:rPr>
            </w:pPr>
            <w:r>
              <w:rPr>
                <w:w w:val="37"/>
                <w:sz w:val="46"/>
              </w:rPr>
              <w:t>2</w:t>
            </w:r>
          </w:p>
        </w:tc>
        <w:tc>
          <w:tcPr>
            <w:tcW w:w="500" w:type="dxa"/>
            <w:tcBorders>
              <w:left w:val="single" w:color="000000" w:sz="4" w:space="0"/>
              <w:right w:val="single" w:color="000000" w:sz="4" w:space="0"/>
            </w:tcBorders>
          </w:tcPr>
          <w:p>
            <w:pPr>
              <w:pStyle w:val="18"/>
              <w:spacing w:line="413" w:lineRule="exact"/>
              <w:ind w:left="222"/>
              <w:rPr>
                <w:sz w:val="46"/>
              </w:rPr>
            </w:pPr>
            <w:r>
              <w:rPr>
                <w:w w:val="37"/>
                <w:sz w:val="46"/>
              </w:rPr>
              <w:t>-</w:t>
            </w:r>
          </w:p>
        </w:tc>
        <w:tc>
          <w:tcPr>
            <w:tcW w:w="500" w:type="dxa"/>
            <w:tcBorders>
              <w:left w:val="single" w:color="000000" w:sz="4" w:space="0"/>
              <w:right w:val="single" w:color="000000" w:sz="4" w:space="0"/>
            </w:tcBorders>
          </w:tcPr>
          <w:p>
            <w:pPr>
              <w:pStyle w:val="18"/>
              <w:spacing w:line="413" w:lineRule="exact"/>
              <w:ind w:right="194"/>
              <w:jc w:val="right"/>
              <w:rPr>
                <w:sz w:val="46"/>
              </w:rPr>
            </w:pPr>
            <w:r>
              <w:rPr>
                <w:w w:val="37"/>
                <w:sz w:val="46"/>
              </w:rPr>
              <w:t>1</w:t>
            </w:r>
          </w:p>
        </w:tc>
      </w:tr>
      <w:tr>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CellMar>
            <w:top w:w="0" w:type="dxa"/>
            <w:left w:w="0" w:type="dxa"/>
            <w:bottom w:w="0" w:type="dxa"/>
            <w:right w:w="0" w:type="dxa"/>
          </w:tblCellMar>
        </w:tblPrEx>
        <w:trPr>
          <w:trHeight w:val="436" w:hRule="atLeast"/>
        </w:trPr>
        <w:tc>
          <w:tcPr>
            <w:tcW w:w="500" w:type="dxa"/>
            <w:tcBorders>
              <w:left w:val="single" w:color="000000" w:sz="4" w:space="0"/>
              <w:right w:val="single" w:color="000000" w:sz="4" w:space="0"/>
            </w:tcBorders>
          </w:tcPr>
          <w:p>
            <w:pPr>
              <w:pStyle w:val="18"/>
              <w:spacing w:line="417" w:lineRule="exact"/>
              <w:ind w:right="195"/>
              <w:jc w:val="right"/>
              <w:rPr>
                <w:sz w:val="46"/>
              </w:rPr>
            </w:pPr>
            <w:r>
              <w:rPr>
                <w:w w:val="37"/>
                <w:sz w:val="46"/>
              </w:rPr>
              <w:t>4</w:t>
            </w:r>
          </w:p>
        </w:tc>
        <w:tc>
          <w:tcPr>
            <w:tcW w:w="499" w:type="dxa"/>
            <w:tcBorders>
              <w:left w:val="single" w:color="000000" w:sz="4" w:space="0"/>
              <w:right w:val="single" w:color="000000" w:sz="4" w:space="0"/>
            </w:tcBorders>
          </w:tcPr>
          <w:p>
            <w:pPr>
              <w:pStyle w:val="18"/>
              <w:spacing w:line="417" w:lineRule="exact"/>
              <w:ind w:left="8"/>
              <w:jc w:val="center"/>
              <w:rPr>
                <w:sz w:val="46"/>
              </w:rPr>
            </w:pPr>
            <w:r>
              <w:rPr>
                <w:w w:val="37"/>
                <w:sz w:val="46"/>
              </w:rPr>
              <w:t>2</w:t>
            </w:r>
          </w:p>
        </w:tc>
        <w:tc>
          <w:tcPr>
            <w:tcW w:w="498" w:type="dxa"/>
            <w:tcBorders>
              <w:left w:val="single" w:color="000000" w:sz="4" w:space="0"/>
              <w:right w:val="single" w:color="000000" w:sz="4" w:space="0"/>
            </w:tcBorders>
          </w:tcPr>
          <w:p>
            <w:pPr>
              <w:pStyle w:val="18"/>
              <w:spacing w:line="417" w:lineRule="exact"/>
              <w:ind w:left="206"/>
              <w:rPr>
                <w:sz w:val="46"/>
              </w:rPr>
            </w:pPr>
            <w:r>
              <w:rPr>
                <w:w w:val="37"/>
                <w:sz w:val="46"/>
              </w:rPr>
              <w:t>1</w:t>
            </w:r>
          </w:p>
        </w:tc>
        <w:tc>
          <w:tcPr>
            <w:tcW w:w="500" w:type="dxa"/>
            <w:tcBorders>
              <w:left w:val="single" w:color="000000" w:sz="4" w:space="0"/>
              <w:right w:val="single" w:color="000000" w:sz="4" w:space="0"/>
            </w:tcBorders>
          </w:tcPr>
          <w:p>
            <w:pPr>
              <w:pStyle w:val="18"/>
              <w:spacing w:line="417" w:lineRule="exact"/>
              <w:ind w:left="206"/>
              <w:rPr>
                <w:sz w:val="46"/>
              </w:rPr>
            </w:pPr>
            <w:r>
              <w:rPr>
                <w:w w:val="37"/>
                <w:sz w:val="46"/>
              </w:rPr>
              <w:t>1</w:t>
            </w:r>
          </w:p>
        </w:tc>
        <w:tc>
          <w:tcPr>
            <w:tcW w:w="500" w:type="dxa"/>
            <w:tcBorders>
              <w:left w:val="single" w:color="000000" w:sz="4" w:space="0"/>
              <w:right w:val="single" w:color="000000" w:sz="4" w:space="0"/>
            </w:tcBorders>
          </w:tcPr>
          <w:p>
            <w:pPr>
              <w:pStyle w:val="18"/>
              <w:spacing w:line="417" w:lineRule="exact"/>
              <w:ind w:right="209"/>
              <w:jc w:val="right"/>
              <w:rPr>
                <w:sz w:val="46"/>
              </w:rPr>
            </w:pPr>
            <w:r>
              <w:rPr>
                <w:w w:val="37"/>
                <w:sz w:val="46"/>
              </w:rPr>
              <w:t>-</w:t>
            </w:r>
          </w:p>
        </w:tc>
      </w:tr>
    </w:tbl>
    <w:p>
      <w:pPr>
        <w:pStyle w:val="11"/>
        <w:rPr>
          <w:b/>
          <w:sz w:val="20"/>
        </w:rPr>
      </w:pPr>
    </w:p>
    <w:p>
      <w:pPr>
        <w:pStyle w:val="11"/>
        <w:rPr>
          <w:b/>
          <w:sz w:val="20"/>
        </w:rPr>
      </w:pPr>
    </w:p>
    <w:p>
      <w:pPr>
        <w:pStyle w:val="11"/>
        <w:rPr>
          <w:b/>
          <w:sz w:val="20"/>
        </w:rPr>
      </w:pPr>
    </w:p>
    <w:p>
      <w:pPr>
        <w:pStyle w:val="11"/>
        <w:spacing w:before="4"/>
        <w:rPr>
          <w:b/>
          <w:sz w:val="23"/>
        </w:rPr>
      </w:pPr>
      <w:r>
        <w:drawing>
          <wp:anchor distT="0" distB="0" distL="0" distR="0" simplePos="0" relativeHeight="251659264" behindDoc="0" locked="0" layoutInCell="1" allowOverlap="1">
            <wp:simplePos x="0" y="0"/>
            <wp:positionH relativeFrom="page">
              <wp:posOffset>1054735</wp:posOffset>
            </wp:positionH>
            <wp:positionV relativeFrom="paragraph">
              <wp:posOffset>195580</wp:posOffset>
            </wp:positionV>
            <wp:extent cx="1642745" cy="255905"/>
            <wp:effectExtent l="0" t="0" r="0" b="0"/>
            <wp:wrapTopAndBottom/>
            <wp:docPr id="57" name="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31.png"/>
                    <pic:cNvPicPr>
                      <a:picLocks noChangeAspect="1"/>
                    </pic:cNvPicPr>
                  </pic:nvPicPr>
                  <pic:blipFill>
                    <a:blip r:embed="rId38" cstate="print"/>
                    <a:stretch>
                      <a:fillRect/>
                    </a:stretch>
                  </pic:blipFill>
                  <pic:spPr>
                    <a:xfrm>
                      <a:off x="0" y="0"/>
                      <a:ext cx="1642660" cy="256032"/>
                    </a:xfrm>
                    <a:prstGeom prst="rect">
                      <a:avLst/>
                    </a:prstGeom>
                  </pic:spPr>
                </pic:pic>
              </a:graphicData>
            </a:graphic>
          </wp:anchor>
        </w:drawing>
      </w:r>
      <w:r>
        <w:drawing>
          <wp:anchor distT="0" distB="0" distL="0" distR="0" simplePos="0" relativeHeight="251659264" behindDoc="0" locked="0" layoutInCell="1" allowOverlap="1">
            <wp:simplePos x="0" y="0"/>
            <wp:positionH relativeFrom="page">
              <wp:posOffset>2877820</wp:posOffset>
            </wp:positionH>
            <wp:positionV relativeFrom="paragraph">
              <wp:posOffset>665480</wp:posOffset>
            </wp:positionV>
            <wp:extent cx="1744980" cy="1605280"/>
            <wp:effectExtent l="0" t="0" r="0" b="0"/>
            <wp:wrapTopAndBottom/>
            <wp:docPr id="59" name="imag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32.png"/>
                    <pic:cNvPicPr>
                      <a:picLocks noChangeAspect="1"/>
                    </pic:cNvPicPr>
                  </pic:nvPicPr>
                  <pic:blipFill>
                    <a:blip r:embed="rId39" cstate="print"/>
                    <a:stretch>
                      <a:fillRect/>
                    </a:stretch>
                  </pic:blipFill>
                  <pic:spPr>
                    <a:xfrm>
                      <a:off x="0" y="0"/>
                      <a:ext cx="1745000" cy="1605057"/>
                    </a:xfrm>
                    <a:prstGeom prst="rect">
                      <a:avLst/>
                    </a:prstGeom>
                  </pic:spPr>
                </pic:pic>
              </a:graphicData>
            </a:graphic>
          </wp:anchor>
        </w:drawing>
      </w:r>
    </w:p>
    <w:p>
      <w:pPr>
        <w:pStyle w:val="11"/>
        <w:spacing w:before="4"/>
        <w:rPr>
          <w:b/>
          <w:sz w:val="23"/>
        </w:rPr>
      </w:pPr>
    </w:p>
    <w:p>
      <w:pPr>
        <w:spacing w:after="0"/>
        <w:rPr>
          <w:sz w:val="23"/>
        </w:rPr>
        <w:sectPr>
          <w:pgSz w:w="11900" w:h="16840"/>
          <w:pgMar w:top="1380" w:right="860" w:bottom="1240" w:left="320" w:header="0" w:footer="1052" w:gutter="0"/>
          <w:cols w:space="720" w:num="1"/>
        </w:sectPr>
      </w:pPr>
    </w:p>
    <w:p>
      <w:pPr>
        <w:spacing w:before="60"/>
        <w:ind w:left="1121" w:right="0" w:firstLine="0"/>
        <w:jc w:val="left"/>
        <w:rPr>
          <w:b/>
          <w:sz w:val="28"/>
        </w:rPr>
      </w:pPr>
      <w:r>
        <w:rPr>
          <w:b/>
          <w:sz w:val="28"/>
          <w:u w:val="single"/>
        </w:rPr>
        <w:t>Ant System (AS-QAP)</w:t>
      </w:r>
    </w:p>
    <w:p>
      <w:pPr>
        <w:spacing w:before="248"/>
        <w:ind w:left="1121" w:right="0" w:firstLine="0"/>
        <w:jc w:val="left"/>
        <w:rPr>
          <w:b/>
          <w:sz w:val="24"/>
        </w:rPr>
      </w:pPr>
      <w:r>
        <w:rPr>
          <w:b/>
          <w:sz w:val="24"/>
          <w:u w:val="single"/>
        </w:rPr>
        <w:t>Constructive method:</w:t>
      </w:r>
    </w:p>
    <w:p>
      <w:pPr>
        <w:pStyle w:val="11"/>
        <w:rPr>
          <w:b/>
          <w:sz w:val="21"/>
        </w:rPr>
      </w:pPr>
    </w:p>
    <w:p>
      <w:pPr>
        <w:pStyle w:val="11"/>
        <w:ind w:left="1121"/>
      </w:pPr>
      <w:r>
        <w:t>step 1: choose a facility j</w:t>
      </w:r>
    </w:p>
    <w:p>
      <w:pPr>
        <w:pStyle w:val="11"/>
        <w:spacing w:before="10"/>
        <w:rPr>
          <w:sz w:val="20"/>
        </w:rPr>
      </w:pPr>
    </w:p>
    <w:p>
      <w:pPr>
        <w:pStyle w:val="11"/>
        <w:ind w:left="1121"/>
      </w:pPr>
      <w:r>
        <w:t>step 2: assign it to a location i</w:t>
      </w:r>
    </w:p>
    <w:p>
      <w:pPr>
        <w:pStyle w:val="11"/>
        <w:spacing w:before="1"/>
        <w:rPr>
          <w:sz w:val="21"/>
        </w:rPr>
      </w:pPr>
    </w:p>
    <w:p>
      <w:pPr>
        <w:pStyle w:val="7"/>
      </w:pPr>
      <w:r>
        <w:rPr>
          <w:u w:val="single"/>
        </w:rPr>
        <w:t>Characteristics:</w:t>
      </w:r>
    </w:p>
    <w:p>
      <w:pPr>
        <w:pStyle w:val="11"/>
        <w:spacing w:before="10"/>
        <w:rPr>
          <w:b/>
          <w:sz w:val="20"/>
        </w:rPr>
      </w:pPr>
    </w:p>
    <w:p>
      <w:pPr>
        <w:pStyle w:val="17"/>
        <w:numPr>
          <w:ilvl w:val="0"/>
          <w:numId w:val="8"/>
        </w:numPr>
        <w:tabs>
          <w:tab w:val="left" w:pos="1302"/>
        </w:tabs>
        <w:spacing w:before="0" w:after="0" w:line="240" w:lineRule="auto"/>
        <w:ind w:left="1302" w:right="0" w:hanging="181"/>
        <w:jc w:val="left"/>
        <w:rPr>
          <w:sz w:val="24"/>
        </w:rPr>
      </w:pPr>
      <w:r>
        <w:rPr>
          <w:sz w:val="24"/>
        </w:rPr>
        <w:t>each ant leaves trace (pheromone) on the chosen couplings</w:t>
      </w:r>
      <w:r>
        <w:rPr>
          <w:spacing w:val="4"/>
          <w:sz w:val="24"/>
        </w:rPr>
        <w:t xml:space="preserve"> </w:t>
      </w:r>
      <w:r>
        <w:rPr>
          <w:sz w:val="24"/>
        </w:rPr>
        <w:t>(i,j)</w:t>
      </w:r>
    </w:p>
    <w:p>
      <w:pPr>
        <w:pStyle w:val="11"/>
        <w:rPr>
          <w:sz w:val="21"/>
        </w:rPr>
      </w:pPr>
    </w:p>
    <w:p>
      <w:pPr>
        <w:pStyle w:val="17"/>
        <w:numPr>
          <w:ilvl w:val="0"/>
          <w:numId w:val="8"/>
        </w:numPr>
        <w:tabs>
          <w:tab w:val="left" w:pos="1302"/>
        </w:tabs>
        <w:spacing w:before="0" w:after="0" w:line="276" w:lineRule="auto"/>
        <w:ind w:left="1121" w:right="1476" w:firstLine="0"/>
        <w:jc w:val="left"/>
        <w:rPr>
          <w:sz w:val="24"/>
        </w:rPr>
      </w:pPr>
      <w:r>
        <w:rPr>
          <w:sz w:val="24"/>
        </w:rPr>
        <w:t>assignment depends on the probability (function of pheromone trail and a heuristic information)</w:t>
      </w:r>
    </w:p>
    <w:p>
      <w:pPr>
        <w:pStyle w:val="17"/>
        <w:numPr>
          <w:ilvl w:val="0"/>
          <w:numId w:val="8"/>
        </w:numPr>
        <w:tabs>
          <w:tab w:val="left" w:pos="1302"/>
        </w:tabs>
        <w:spacing w:before="200" w:after="0" w:line="240" w:lineRule="auto"/>
        <w:ind w:left="1302" w:right="0" w:hanging="181"/>
        <w:jc w:val="left"/>
        <w:rPr>
          <w:sz w:val="24"/>
        </w:rPr>
      </w:pPr>
      <w:r>
        <w:rPr>
          <w:sz w:val="24"/>
        </w:rPr>
        <w:t>already coupled locations and facilities are inhibited (Tabu</w:t>
      </w:r>
      <w:r>
        <w:rPr>
          <w:spacing w:val="6"/>
          <w:sz w:val="24"/>
        </w:rPr>
        <w:t xml:space="preserve"> </w:t>
      </w:r>
      <w:r>
        <w:rPr>
          <w:sz w:val="24"/>
        </w:rPr>
        <w:t>list)</w:t>
      </w:r>
    </w:p>
    <w:p>
      <w:pPr>
        <w:pStyle w:val="11"/>
        <w:spacing w:before="9"/>
        <w:rPr>
          <w:sz w:val="20"/>
        </w:rPr>
      </w:pPr>
    </w:p>
    <w:p>
      <w:pPr>
        <w:pStyle w:val="7"/>
        <w:spacing w:before="1"/>
      </w:pPr>
      <w:r>
        <w:t>Heuristic information</w:t>
      </w:r>
    </w:p>
    <w:p>
      <w:pPr>
        <w:pStyle w:val="11"/>
        <w:spacing w:before="2"/>
        <w:rPr>
          <w:b/>
          <w:sz w:val="26"/>
        </w:rPr>
      </w:pPr>
    </w:p>
    <w:p>
      <w:pPr>
        <w:spacing w:after="0"/>
        <w:rPr>
          <w:sz w:val="26"/>
        </w:rPr>
        <w:sectPr>
          <w:pgSz w:w="11900" w:h="16840"/>
          <w:pgMar w:top="1380" w:right="860" w:bottom="1240" w:left="320" w:header="0" w:footer="1052" w:gutter="0"/>
          <w:cols w:space="720" w:num="1"/>
        </w:sectPr>
      </w:pPr>
    </w:p>
    <w:p>
      <w:pPr>
        <w:spacing w:before="105" w:line="1086" w:lineRule="exact"/>
        <w:ind w:left="0" w:right="0" w:firstLine="0"/>
        <w:jc w:val="right"/>
        <w:rPr>
          <w:rFonts w:ascii="Symbol" w:hAnsi="Symbol"/>
          <w:sz w:val="113"/>
        </w:rPr>
      </w:pPr>
      <w:r>
        <w:rPr>
          <w:rFonts w:ascii="Symbol" w:hAnsi="Symbol"/>
          <w:spacing w:val="34"/>
          <w:w w:val="1"/>
          <w:position w:val="-7"/>
          <w:sz w:val="113"/>
        </w:rPr>
        <w:t></w:t>
      </w:r>
      <w:r>
        <w:rPr>
          <w:spacing w:val="90"/>
          <w:w w:val="8"/>
          <w:sz w:val="113"/>
        </w:rPr>
        <w:t>01</w:t>
      </w:r>
      <w:r>
        <w:rPr>
          <w:spacing w:val="88"/>
          <w:w w:val="8"/>
          <w:sz w:val="113"/>
        </w:rPr>
        <w:t>2</w:t>
      </w:r>
      <w:r>
        <w:rPr>
          <w:w w:val="8"/>
          <w:sz w:val="113"/>
        </w:rPr>
        <w:t>3</w:t>
      </w:r>
      <w:r>
        <w:rPr>
          <w:rFonts w:ascii="Symbol" w:hAnsi="Symbol"/>
          <w:w w:val="1"/>
          <w:position w:val="-7"/>
          <w:sz w:val="113"/>
        </w:rPr>
        <w:t></w:t>
      </w:r>
    </w:p>
    <w:p>
      <w:pPr>
        <w:spacing w:before="107" w:line="1084" w:lineRule="exact"/>
        <w:ind w:left="0" w:right="0" w:firstLine="0"/>
        <w:jc w:val="right"/>
        <w:rPr>
          <w:rFonts w:ascii="Symbol" w:hAnsi="Symbol"/>
          <w:sz w:val="113"/>
        </w:rPr>
      </w:pPr>
      <w:r>
        <w:br w:type="column"/>
      </w:r>
      <w:r>
        <w:rPr>
          <w:rFonts w:ascii="Symbol" w:hAnsi="Symbol"/>
          <w:spacing w:val="34"/>
          <w:w w:val="1"/>
          <w:sz w:val="113"/>
        </w:rPr>
        <w:t></w:t>
      </w:r>
      <w:r>
        <w:rPr>
          <w:spacing w:val="40"/>
          <w:w w:val="8"/>
          <w:position w:val="8"/>
          <w:sz w:val="113"/>
        </w:rPr>
        <w:t>6</w:t>
      </w:r>
      <w:r>
        <w:rPr>
          <w:rFonts w:ascii="Symbol" w:hAnsi="Symbol"/>
          <w:w w:val="1"/>
          <w:sz w:val="113"/>
        </w:rPr>
        <w:t></w:t>
      </w:r>
    </w:p>
    <w:p>
      <w:pPr>
        <w:pStyle w:val="2"/>
        <w:spacing w:before="105" w:line="1086" w:lineRule="exact"/>
        <w:ind w:left="448"/>
      </w:pPr>
      <w:r>
        <w:br w:type="column"/>
      </w:r>
      <w:r>
        <w:rPr>
          <w:rFonts w:ascii="Symbol" w:hAnsi="Symbol"/>
          <w:spacing w:val="58"/>
          <w:w w:val="1"/>
          <w:position w:val="-7"/>
        </w:rPr>
        <w:t></w:t>
      </w:r>
      <w:r>
        <w:rPr>
          <w:w w:val="8"/>
        </w:rPr>
        <w:t>0</w:t>
      </w:r>
      <w:r>
        <w:rPr>
          <w:spacing w:val="-170"/>
        </w:rPr>
        <w:t xml:space="preserve"> </w:t>
      </w:r>
      <w:r>
        <w:rPr>
          <w:spacing w:val="-20"/>
          <w:w w:val="8"/>
        </w:rPr>
        <w:t>6</w:t>
      </w:r>
    </w:p>
    <w:p>
      <w:pPr>
        <w:spacing w:before="105" w:line="1086" w:lineRule="exact"/>
        <w:ind w:left="94" w:right="0" w:firstLine="0"/>
        <w:jc w:val="left"/>
        <w:rPr>
          <w:sz w:val="113"/>
        </w:rPr>
      </w:pPr>
      <w:r>
        <w:br w:type="column"/>
      </w:r>
      <w:r>
        <w:rPr>
          <w:w w:val="8"/>
          <w:sz w:val="113"/>
        </w:rPr>
        <w:t>5</w:t>
      </w:r>
      <w:r>
        <w:rPr>
          <w:spacing w:val="-150"/>
          <w:sz w:val="113"/>
        </w:rPr>
        <w:t xml:space="preserve"> </w:t>
      </w:r>
      <w:r>
        <w:rPr>
          <w:spacing w:val="54"/>
          <w:w w:val="8"/>
          <w:sz w:val="113"/>
        </w:rPr>
        <w:t>1</w:t>
      </w:r>
      <w:r>
        <w:rPr>
          <w:rFonts w:ascii="Symbol" w:hAnsi="Symbol"/>
          <w:w w:val="1"/>
          <w:position w:val="-7"/>
          <w:sz w:val="113"/>
        </w:rPr>
        <w:t></w:t>
      </w:r>
      <w:r>
        <w:rPr>
          <w:spacing w:val="-176"/>
          <w:position w:val="-7"/>
          <w:sz w:val="113"/>
        </w:rPr>
        <w:t xml:space="preserve"> </w:t>
      </w:r>
      <w:r>
        <w:rPr>
          <w:spacing w:val="-20"/>
          <w:w w:val="8"/>
          <w:sz w:val="113"/>
        </w:rPr>
        <w:t>0</w:t>
      </w:r>
    </w:p>
    <w:p>
      <w:pPr>
        <w:spacing w:before="105" w:line="1086" w:lineRule="exact"/>
        <w:ind w:left="94" w:right="0" w:firstLine="0"/>
        <w:jc w:val="left"/>
        <w:rPr>
          <w:rFonts w:ascii="Symbol" w:hAnsi="Symbol"/>
          <w:sz w:val="113"/>
        </w:rPr>
      </w:pPr>
      <w:r>
        <w:br w:type="column"/>
      </w:r>
      <w:r>
        <w:rPr>
          <w:spacing w:val="14"/>
          <w:w w:val="8"/>
          <w:sz w:val="113"/>
        </w:rPr>
        <w:t>0</w:t>
      </w:r>
      <w:r>
        <w:rPr>
          <w:rFonts w:ascii="Symbol" w:hAnsi="Symbol"/>
          <w:spacing w:val="24"/>
          <w:w w:val="1"/>
          <w:position w:val="-7"/>
          <w:sz w:val="113"/>
        </w:rPr>
        <w:t></w:t>
      </w:r>
      <w:r>
        <w:rPr>
          <w:spacing w:val="42"/>
          <w:w w:val="8"/>
          <w:sz w:val="113"/>
        </w:rPr>
        <w:t>1</w:t>
      </w:r>
      <w:r>
        <w:rPr>
          <w:spacing w:val="6"/>
          <w:w w:val="8"/>
          <w:sz w:val="113"/>
        </w:rPr>
        <w:t>0</w:t>
      </w:r>
      <w:r>
        <w:rPr>
          <w:rFonts w:ascii="Symbol" w:hAnsi="Symbol"/>
          <w:w w:val="1"/>
          <w:position w:val="-7"/>
          <w:sz w:val="113"/>
        </w:rPr>
        <w:t></w:t>
      </w:r>
    </w:p>
    <w:p>
      <w:pPr>
        <w:spacing w:after="0" w:line="1086" w:lineRule="exact"/>
        <w:jc w:val="left"/>
        <w:rPr>
          <w:rFonts w:ascii="Symbol" w:hAnsi="Symbol"/>
          <w:sz w:val="113"/>
        </w:rPr>
        <w:sectPr>
          <w:type w:val="continuous"/>
          <w:pgSz w:w="11900" w:h="16840"/>
          <w:pgMar w:top="1600" w:right="860" w:bottom="1240" w:left="320" w:header="720" w:footer="720" w:gutter="0"/>
          <w:cols w:equalWidth="0" w:num="5">
            <w:col w:w="1508" w:space="40"/>
            <w:col w:w="455" w:space="39"/>
            <w:col w:w="719" w:space="39"/>
            <w:col w:w="534" w:space="39"/>
            <w:col w:w="7347"/>
          </w:cols>
        </w:sectPr>
      </w:pPr>
    </w:p>
    <w:p>
      <w:pPr>
        <w:tabs>
          <w:tab w:val="left" w:pos="3529"/>
        </w:tabs>
        <w:spacing w:before="6" w:line="656" w:lineRule="exact"/>
        <w:ind w:left="1006" w:right="0" w:firstLine="0"/>
        <w:jc w:val="left"/>
        <w:rPr>
          <w:rFonts w:ascii="Symbol" w:hAnsi="Symbol"/>
          <w:sz w:val="113"/>
        </w:rPr>
      </w:pPr>
      <w:r>
        <w:pict>
          <v:shape id="_x0000_s1057" o:spid="_x0000_s1057" o:spt="202" type="#_x0000_t202" style="position:absolute;left:0pt;margin-left:210.5pt;margin-top:92.1pt;height:12.9pt;width:5.4pt;mso-position-horizontal-relative:page;z-index:-251634688;mso-width-relative:page;mso-height-relative:page;" filled="f" stroked="f" coordsize="21600,21600">
            <v:path/>
            <v:fill on="f" focussize="0,0"/>
            <v:stroke on="f" joinstyle="miter"/>
            <v:imagedata o:title=""/>
            <o:lock v:ext="edit"/>
            <v:textbox inset="0mm,0mm,0mm,0mm">
              <w:txbxContent>
                <w:p>
                  <w:pPr>
                    <w:spacing w:before="0"/>
                    <w:ind w:left="0" w:right="0" w:firstLine="0"/>
                    <w:jc w:val="left"/>
                    <w:rPr>
                      <w:rFonts w:ascii="Symbol" w:hAnsi="Symbol"/>
                      <w:sz w:val="21"/>
                    </w:rPr>
                  </w:pPr>
                  <w:r>
                    <w:rPr>
                      <w:rFonts w:ascii="Symbol" w:hAnsi="Symbol"/>
                      <w:w w:val="133"/>
                      <w:sz w:val="21"/>
                    </w:rPr>
                    <w:t></w:t>
                  </w:r>
                </w:p>
              </w:txbxContent>
            </v:textbox>
          </v:shape>
        </w:pict>
      </w:r>
      <w:r>
        <w:pict>
          <v:shape id="_x0000_s1058" o:spid="_x0000_s1058" o:spt="202" type="#_x0000_t202" style="position:absolute;left:0pt;margin-left:117.55pt;margin-top:88.1pt;height:11.65pt;width:21.8pt;mso-position-horizontal-relative:page;z-index:-251633664;mso-width-relative:page;mso-height-relative:page;" filled="f" stroked="f" coordsize="21600,21600">
            <v:path/>
            <v:fill on="f" focussize="0,0"/>
            <v:stroke on="f" joinstyle="miter"/>
            <v:imagedata o:title=""/>
            <o:lock v:ext="edit"/>
            <v:textbox inset="0mm,0mm,0mm,0mm">
              <w:txbxContent>
                <w:p>
                  <w:pPr>
                    <w:spacing w:before="0" w:line="233" w:lineRule="exact"/>
                    <w:ind w:left="0" w:right="0" w:firstLine="0"/>
                    <w:jc w:val="left"/>
                    <w:rPr>
                      <w:sz w:val="21"/>
                    </w:rPr>
                  </w:pPr>
                  <w:r>
                    <w:rPr>
                      <w:spacing w:val="-13"/>
                      <w:w w:val="115"/>
                      <w:sz w:val="21"/>
                    </w:rPr>
                    <w:t>1100</w:t>
                  </w:r>
                </w:p>
              </w:txbxContent>
            </v:textbox>
          </v:shape>
        </w:pict>
      </w:r>
      <w:r>
        <w:pict>
          <v:shape id="_x0000_s1059" o:spid="_x0000_s1059" o:spt="202" type="#_x0000_t202" style="position:absolute;left:0pt;margin-left:151.8pt;margin-top:88.1pt;height:11.65pt;width:21.8pt;mso-position-horizontal-relative:page;z-index:251663360;mso-width-relative:page;mso-height-relative:page;" filled="f" stroked="f" coordsize="21600,21600">
            <v:path/>
            <v:fill on="f" focussize="0,0"/>
            <v:stroke on="f" joinstyle="miter"/>
            <v:imagedata o:title=""/>
            <o:lock v:ext="edit"/>
            <v:textbox inset="0mm,0mm,0mm,0mm">
              <w:txbxContent>
                <w:p>
                  <w:pPr>
                    <w:spacing w:before="0" w:line="233" w:lineRule="exact"/>
                    <w:ind w:left="0" w:right="0" w:firstLine="0"/>
                    <w:jc w:val="left"/>
                    <w:rPr>
                      <w:sz w:val="21"/>
                    </w:rPr>
                  </w:pPr>
                  <w:r>
                    <w:rPr>
                      <w:spacing w:val="-13"/>
                      <w:w w:val="115"/>
                      <w:sz w:val="21"/>
                    </w:rPr>
                    <w:t>1320</w:t>
                  </w:r>
                </w:p>
              </w:txbxContent>
            </v:textbox>
          </v:shape>
        </w:pict>
      </w:r>
      <w:r>
        <w:pict>
          <v:shape id="_x0000_s1060" o:spid="_x0000_s1060" o:spt="202" type="#_x0000_t202" style="position:absolute;left:0pt;margin-left:186.1pt;margin-top:82pt;height:17.75pt;width:29.8pt;mso-position-horizontal-relative:page;z-index:-251632640;mso-width-relative:page;mso-height-relative:page;" filled="f" stroked="f" coordsize="21600,21600">
            <v:path/>
            <v:fill on="f" focussize="0,0"/>
            <v:stroke on="f" joinstyle="miter"/>
            <v:imagedata o:title=""/>
            <o:lock v:ext="edit"/>
            <v:textbox inset="0mm,0mm,0mm,0mm">
              <w:txbxContent>
                <w:p>
                  <w:pPr>
                    <w:spacing w:before="0" w:line="355" w:lineRule="exact"/>
                    <w:ind w:left="0" w:right="0" w:firstLine="0"/>
                    <w:jc w:val="left"/>
                    <w:rPr>
                      <w:rFonts w:ascii="Symbol" w:hAnsi="Symbol"/>
                      <w:sz w:val="21"/>
                    </w:rPr>
                  </w:pPr>
                  <w:r>
                    <w:rPr>
                      <w:spacing w:val="-14"/>
                      <w:w w:val="125"/>
                      <w:sz w:val="21"/>
                    </w:rPr>
                    <w:t>1540</w:t>
                  </w:r>
                  <w:r>
                    <w:rPr>
                      <w:spacing w:val="-34"/>
                      <w:w w:val="125"/>
                      <w:sz w:val="21"/>
                    </w:rPr>
                    <w:t xml:space="preserve"> </w:t>
                  </w:r>
                  <w:r>
                    <w:rPr>
                      <w:rFonts w:ascii="Symbol" w:hAnsi="Symbol"/>
                      <w:spacing w:val="-18"/>
                      <w:w w:val="125"/>
                      <w:position w:val="10"/>
                      <w:sz w:val="21"/>
                    </w:rPr>
                    <w:t></w:t>
                  </w:r>
                </w:p>
              </w:txbxContent>
            </v:textbox>
          </v:shape>
        </w:pict>
      </w:r>
      <w:r>
        <w:pict>
          <v:shape id="_x0000_s1061" o:spid="_x0000_s1061" o:spt="202" type="#_x0000_t202" style="position:absolute;left:0pt;margin-left:234.1pt;margin-top:88pt;height:13.3pt;width:11.25pt;mso-position-horizontal-relative:page;z-index:251664384;mso-width-relative:page;mso-height-relative:page;" filled="f" stroked="f" coordsize="21600,21600">
            <v:path/>
            <v:fill on="f" focussize="0,0"/>
            <v:stroke on="f" joinstyle="miter"/>
            <v:imagedata o:title=""/>
            <o:lock v:ext="edit"/>
            <v:textbox inset="0mm,0mm,0mm,0mm">
              <w:txbxContent>
                <w:p>
                  <w:pPr>
                    <w:spacing w:before="0" w:line="265" w:lineRule="exact"/>
                    <w:ind w:left="0" w:right="0" w:firstLine="0"/>
                    <w:jc w:val="left"/>
                    <w:rPr>
                      <w:sz w:val="12"/>
                    </w:rPr>
                  </w:pPr>
                  <w:r>
                    <w:rPr>
                      <w:spacing w:val="-4"/>
                      <w:w w:val="115"/>
                      <w:position w:val="5"/>
                      <w:sz w:val="21"/>
                    </w:rPr>
                    <w:t>s</w:t>
                  </w:r>
                  <w:r>
                    <w:rPr>
                      <w:spacing w:val="-4"/>
                      <w:w w:val="115"/>
                      <w:sz w:val="12"/>
                    </w:rPr>
                    <w:t>11</w:t>
                  </w:r>
                </w:p>
              </w:txbxContent>
            </v:textbox>
          </v:shape>
        </w:pict>
      </w:r>
      <w:r>
        <w:pict>
          <v:shape id="_x0000_s1062" o:spid="_x0000_s1062" o:spt="202" type="#_x0000_t202" style="position:absolute;left:0pt;margin-left:249.3pt;margin-top:86.8pt;height:14.5pt;width:18.55pt;mso-position-horizontal-relative:page;z-index:251664384;mso-width-relative:page;mso-height-relative:page;" filled="f" stroked="f" coordsize="21600,21600">
            <v:path/>
            <v:fill on="f" focussize="0,0"/>
            <v:stroke on="f" joinstyle="miter"/>
            <v:imagedata o:title=""/>
            <o:lock v:ext="edit"/>
            <v:textbox inset="0mm,0mm,0mm,0mm">
              <w:txbxContent>
                <w:p>
                  <w:pPr>
                    <w:spacing w:before="0"/>
                    <w:ind w:left="0" w:right="0" w:firstLine="0"/>
                    <w:jc w:val="left"/>
                    <w:rPr>
                      <w:sz w:val="12"/>
                    </w:rPr>
                  </w:pPr>
                  <w:r>
                    <w:rPr>
                      <w:rFonts w:ascii="Symbol" w:hAnsi="Symbol"/>
                      <w:w w:val="125"/>
                      <w:sz w:val="21"/>
                    </w:rPr>
                    <w:t></w:t>
                  </w:r>
                  <w:r>
                    <w:rPr>
                      <w:w w:val="125"/>
                      <w:sz w:val="21"/>
                    </w:rPr>
                    <w:t xml:space="preserve"> </w:t>
                  </w:r>
                  <w:r>
                    <w:rPr>
                      <w:i/>
                      <w:w w:val="125"/>
                      <w:sz w:val="21"/>
                    </w:rPr>
                    <w:t>f</w:t>
                  </w:r>
                  <w:r>
                    <w:rPr>
                      <w:w w:val="125"/>
                      <w:position w:val="-4"/>
                      <w:sz w:val="12"/>
                    </w:rPr>
                    <w:t>1</w:t>
                  </w:r>
                </w:p>
              </w:txbxContent>
            </v:textbox>
          </v:shape>
        </w:pict>
      </w:r>
      <w:r>
        <w:pict>
          <v:shape id="_x0000_s1063" o:spid="_x0000_s1063" o:spt="202" type="#_x0000_t202" style="position:absolute;left:0pt;margin-left:270.2pt;margin-top:86.8pt;height:14.5pt;width:16.95pt;mso-position-horizontal-relative:page;z-index:251665408;mso-width-relative:page;mso-height-relative:page;" filled="f" stroked="f" coordsize="21600,21600">
            <v:path/>
            <v:fill on="f" focussize="0,0"/>
            <v:stroke on="f" joinstyle="miter"/>
            <v:imagedata o:title=""/>
            <o:lock v:ext="edit"/>
            <v:textbox inset="0mm,0mm,0mm,0mm">
              <w:txbxContent>
                <w:p>
                  <w:pPr>
                    <w:numPr>
                      <w:ilvl w:val="0"/>
                      <w:numId w:val="9"/>
                    </w:numPr>
                    <w:tabs>
                      <w:tab w:val="left" w:pos="148"/>
                    </w:tabs>
                    <w:spacing w:before="0"/>
                    <w:ind w:left="148" w:right="0" w:hanging="148"/>
                    <w:jc w:val="left"/>
                    <w:rPr>
                      <w:sz w:val="12"/>
                    </w:rPr>
                  </w:pPr>
                  <w:r>
                    <w:rPr>
                      <w:i/>
                      <w:spacing w:val="-1"/>
                      <w:w w:val="115"/>
                      <w:sz w:val="21"/>
                    </w:rPr>
                    <w:t>d</w:t>
                  </w:r>
                  <w:r>
                    <w:rPr>
                      <w:spacing w:val="-1"/>
                      <w:w w:val="115"/>
                      <w:position w:val="-4"/>
                      <w:sz w:val="12"/>
                    </w:rPr>
                    <w:t>1</w:t>
                  </w:r>
                </w:p>
              </w:txbxContent>
            </v:textbox>
          </v:shape>
        </w:pict>
      </w:r>
      <w:r>
        <w:pict>
          <v:shape id="_x0000_s1064" o:spid="_x0000_s1064" o:spt="202" type="#_x0000_t202" style="position:absolute;left:0pt;margin-left:290.6pt;margin-top:86.8pt;height:12.9pt;width:25.8pt;mso-position-horizontal-relative:page;z-index:251665408;mso-width-relative:page;mso-height-relative:page;" filled="f" stroked="f" coordsize="21600,21600">
            <v:path/>
            <v:fill on="f" focussize="0,0"/>
            <v:stroke on="f" joinstyle="miter"/>
            <v:imagedata o:title=""/>
            <o:lock v:ext="edit"/>
            <v:textbox inset="0mm,0mm,0mm,0mm">
              <w:txbxContent>
                <w:p>
                  <w:pPr>
                    <w:spacing w:before="0"/>
                    <w:ind w:left="0" w:right="0" w:firstLine="0"/>
                    <w:jc w:val="left"/>
                    <w:rPr>
                      <w:sz w:val="21"/>
                    </w:rPr>
                  </w:pPr>
                  <w:r>
                    <w:rPr>
                      <w:rFonts w:ascii="Symbol" w:hAnsi="Symbol"/>
                      <w:w w:val="125"/>
                      <w:sz w:val="21"/>
                    </w:rPr>
                    <w:t></w:t>
                  </w:r>
                  <w:r>
                    <w:rPr>
                      <w:spacing w:val="-45"/>
                      <w:w w:val="125"/>
                      <w:sz w:val="21"/>
                    </w:rPr>
                    <w:t xml:space="preserve"> </w:t>
                  </w:r>
                  <w:r>
                    <w:rPr>
                      <w:spacing w:val="-19"/>
                      <w:w w:val="125"/>
                      <w:sz w:val="21"/>
                    </w:rPr>
                    <w:t>720</w:t>
                  </w:r>
                </w:p>
              </w:txbxContent>
            </v:textbox>
          </v:shape>
        </w:pict>
      </w:r>
      <w:r>
        <w:rPr>
          <w:rFonts w:ascii="Symbol" w:hAnsi="Symbol"/>
          <w:w w:val="1"/>
          <w:position w:val="-9"/>
          <w:sz w:val="113"/>
        </w:rPr>
        <w:t></w:t>
      </w:r>
      <w:r>
        <w:rPr>
          <w:spacing w:val="-170"/>
          <w:position w:val="-9"/>
          <w:sz w:val="113"/>
        </w:rPr>
        <w:t xml:space="preserve"> </w:t>
      </w:r>
      <w:r>
        <w:rPr>
          <w:b/>
          <w:sz w:val="24"/>
        </w:rPr>
        <w:t>Th</w:t>
      </w:r>
      <w:r>
        <w:rPr>
          <w:b/>
          <w:spacing w:val="-19"/>
          <w:sz w:val="24"/>
        </w:rPr>
        <w:t>e</w:t>
      </w:r>
      <w:r>
        <w:rPr>
          <w:rFonts w:ascii="Symbol" w:hAnsi="Symbol"/>
          <w:spacing w:val="75"/>
          <w:w w:val="1"/>
          <w:position w:val="-9"/>
          <w:sz w:val="113"/>
        </w:rPr>
        <w:t></w:t>
      </w:r>
      <w:r>
        <w:rPr>
          <w:b/>
          <w:spacing w:val="-1"/>
          <w:sz w:val="24"/>
        </w:rPr>
        <w:t>c</w:t>
      </w:r>
      <w:r>
        <w:rPr>
          <w:b/>
          <w:sz w:val="24"/>
        </w:rPr>
        <w:t>o</w:t>
      </w:r>
      <w:r>
        <w:rPr>
          <w:b/>
          <w:spacing w:val="-70"/>
          <w:sz w:val="24"/>
        </w:rPr>
        <w:t>u</w:t>
      </w:r>
      <w:r>
        <w:rPr>
          <w:rFonts w:ascii="Symbol" w:hAnsi="Symbol"/>
          <w:spacing w:val="67"/>
          <w:w w:val="1"/>
          <w:position w:val="-9"/>
          <w:sz w:val="113"/>
        </w:rPr>
        <w:t></w:t>
      </w:r>
      <w:r>
        <w:rPr>
          <w:b/>
          <w:spacing w:val="-78"/>
          <w:sz w:val="24"/>
        </w:rPr>
        <w:t>p</w:t>
      </w:r>
      <w:r>
        <w:rPr>
          <w:rFonts w:ascii="Symbol" w:hAnsi="Symbol"/>
          <w:spacing w:val="74"/>
          <w:w w:val="1"/>
          <w:position w:val="-9"/>
          <w:sz w:val="113"/>
        </w:rPr>
        <w:t></w:t>
      </w:r>
      <w:r>
        <w:rPr>
          <w:b/>
          <w:spacing w:val="-1"/>
          <w:sz w:val="24"/>
        </w:rPr>
        <w:t>li</w:t>
      </w:r>
      <w:r>
        <w:rPr>
          <w:b/>
          <w:sz w:val="24"/>
        </w:rPr>
        <w:t>ng</w:t>
      </w:r>
      <w:r>
        <w:rPr>
          <w:b/>
          <w:spacing w:val="-32"/>
          <w:sz w:val="24"/>
        </w:rPr>
        <w:t xml:space="preserve"> </w:t>
      </w:r>
      <w:r>
        <w:rPr>
          <w:rFonts w:ascii="Symbol" w:hAnsi="Symbol"/>
          <w:spacing w:val="28"/>
          <w:w w:val="1"/>
          <w:position w:val="-9"/>
          <w:sz w:val="113"/>
        </w:rPr>
        <w:t></w:t>
      </w:r>
      <w:r>
        <w:rPr>
          <w:b/>
          <w:spacing w:val="-1"/>
          <w:sz w:val="24"/>
        </w:rPr>
        <w:t>M</w:t>
      </w:r>
      <w:r>
        <w:rPr>
          <w:b/>
          <w:sz w:val="24"/>
        </w:rPr>
        <w:t>at</w:t>
      </w:r>
      <w:r>
        <w:rPr>
          <w:b/>
          <w:spacing w:val="-1"/>
          <w:sz w:val="24"/>
        </w:rPr>
        <w:t>ri</w:t>
      </w:r>
      <w:r>
        <w:rPr>
          <w:b/>
          <w:spacing w:val="-65"/>
          <w:sz w:val="24"/>
        </w:rPr>
        <w:t>x</w:t>
      </w:r>
      <w:r>
        <w:rPr>
          <w:rFonts w:ascii="Symbol" w:hAnsi="Symbol"/>
          <w:spacing w:val="61"/>
          <w:w w:val="1"/>
          <w:position w:val="-9"/>
          <w:sz w:val="113"/>
        </w:rPr>
        <w:t></w:t>
      </w:r>
      <w:r>
        <w:rPr>
          <w:b/>
          <w:sz w:val="24"/>
        </w:rPr>
        <w:t>:</w:t>
      </w:r>
      <w:r>
        <w:rPr>
          <w:b/>
          <w:sz w:val="24"/>
        </w:rPr>
        <w:tab/>
      </w:r>
      <w:r>
        <w:rPr>
          <w:rFonts w:ascii="Symbol" w:hAnsi="Symbol"/>
          <w:w w:val="1"/>
          <w:position w:val="-9"/>
          <w:sz w:val="113"/>
        </w:rPr>
        <w:t></w:t>
      </w:r>
      <w:r>
        <w:rPr>
          <w:spacing w:val="-114"/>
          <w:position w:val="-9"/>
          <w:sz w:val="113"/>
        </w:rPr>
        <w:t xml:space="preserve"> </w:t>
      </w:r>
      <w:r>
        <w:rPr>
          <w:rFonts w:ascii="Symbol" w:hAnsi="Symbol"/>
          <w:w w:val="1"/>
          <w:position w:val="-9"/>
          <w:sz w:val="113"/>
        </w:rPr>
        <w:t></w:t>
      </w:r>
    </w:p>
    <w:p>
      <w:pPr>
        <w:spacing w:after="0" w:line="656" w:lineRule="exact"/>
        <w:jc w:val="left"/>
        <w:rPr>
          <w:rFonts w:ascii="Symbol" w:hAnsi="Symbol"/>
          <w:sz w:val="113"/>
        </w:rPr>
        <w:sectPr>
          <w:type w:val="continuous"/>
          <w:pgSz w:w="11900" w:h="16840"/>
          <w:pgMar w:top="1600" w:right="860" w:bottom="1240" w:left="320" w:header="720" w:footer="720" w:gutter="0"/>
          <w:cols w:space="720" w:num="1"/>
        </w:sectPr>
      </w:pPr>
    </w:p>
    <w:p>
      <w:pPr>
        <w:spacing w:before="0" w:line="426" w:lineRule="exact"/>
        <w:ind w:left="1044" w:right="0" w:firstLine="0"/>
        <w:jc w:val="left"/>
        <w:rPr>
          <w:sz w:val="21"/>
        </w:rPr>
      </w:pPr>
      <w:r>
        <w:pict>
          <v:shape id="_x0000_s1065" o:spid="_x0000_s1065" o:spt="202" type="#_x0000_t202" style="position:absolute;left:0pt;margin-left:84.5pt;margin-top:69.05pt;height:13.35pt;width:21.3pt;mso-position-horizontal-relative:page;z-index:-251631616;mso-width-relative:page;mso-height-relative:page;" filled="f" stroked="f" coordsize="21600,21600">
            <v:path/>
            <v:fill on="f" focussize="0,0"/>
            <v:stroke on="f" joinstyle="miter"/>
            <v:imagedata o:title=""/>
            <o:lock v:ext="edit"/>
            <v:textbox inset="0mm,0mm,0mm,0mm">
              <w:txbxContent>
                <w:p>
                  <w:pPr>
                    <w:spacing w:before="0"/>
                    <w:ind w:left="0" w:right="0" w:firstLine="0"/>
                    <w:jc w:val="left"/>
                    <w:rPr>
                      <w:sz w:val="21"/>
                    </w:rPr>
                  </w:pPr>
                  <w:r>
                    <w:rPr>
                      <w:rFonts w:ascii="Symbol" w:hAnsi="Symbol"/>
                      <w:spacing w:val="-13"/>
                      <w:w w:val="120"/>
                      <w:position w:val="1"/>
                      <w:sz w:val="21"/>
                    </w:rPr>
                    <w:t></w:t>
                  </w:r>
                  <w:r>
                    <w:rPr>
                      <w:spacing w:val="-13"/>
                      <w:w w:val="120"/>
                      <w:sz w:val="21"/>
                    </w:rPr>
                    <w:t>780</w:t>
                  </w:r>
                </w:p>
              </w:txbxContent>
            </v:textbox>
          </v:shape>
        </w:pict>
      </w:r>
      <w:r>
        <w:rPr>
          <w:spacing w:val="90"/>
          <w:w w:val="8"/>
          <w:sz w:val="113"/>
        </w:rPr>
        <w:t>10</w:t>
      </w:r>
      <w:r>
        <w:rPr>
          <w:spacing w:val="2"/>
          <w:w w:val="8"/>
          <w:sz w:val="113"/>
        </w:rPr>
        <w:t>4</w:t>
      </w:r>
      <w:r>
        <w:rPr>
          <w:rFonts w:ascii="Symbol" w:hAnsi="Symbol"/>
          <w:spacing w:val="-22"/>
          <w:w w:val="133"/>
          <w:position w:val="2"/>
          <w:sz w:val="21"/>
        </w:rPr>
        <w:t></w:t>
      </w:r>
      <w:r>
        <w:rPr>
          <w:spacing w:val="-38"/>
          <w:w w:val="8"/>
          <w:sz w:val="113"/>
        </w:rPr>
        <w:t>5</w:t>
      </w:r>
      <w:r>
        <w:rPr>
          <w:spacing w:val="-16"/>
          <w:w w:val="115"/>
          <w:position w:val="4"/>
          <w:sz w:val="21"/>
        </w:rPr>
        <w:t>7</w:t>
      </w:r>
      <w:r>
        <w:rPr>
          <w:spacing w:val="-20"/>
          <w:w w:val="115"/>
          <w:position w:val="4"/>
          <w:sz w:val="21"/>
        </w:rPr>
        <w:t>2</w:t>
      </w:r>
      <w:r>
        <w:rPr>
          <w:w w:val="115"/>
          <w:position w:val="4"/>
          <w:sz w:val="21"/>
        </w:rPr>
        <w:t>0</w:t>
      </w:r>
    </w:p>
    <w:p>
      <w:pPr>
        <w:spacing w:before="0" w:line="426" w:lineRule="exact"/>
        <w:ind w:left="66" w:right="0" w:firstLine="0"/>
        <w:jc w:val="left"/>
        <w:rPr>
          <w:sz w:val="113"/>
        </w:rPr>
      </w:pPr>
      <w:r>
        <w:br w:type="column"/>
      </w:r>
      <w:r>
        <w:rPr>
          <w:spacing w:val="82"/>
          <w:w w:val="8"/>
          <w:position w:val="-3"/>
          <w:sz w:val="113"/>
        </w:rPr>
        <w:t>1</w:t>
      </w:r>
      <w:r>
        <w:rPr>
          <w:spacing w:val="-16"/>
          <w:w w:val="115"/>
          <w:sz w:val="21"/>
        </w:rPr>
        <w:t>1</w:t>
      </w:r>
      <w:r>
        <w:rPr>
          <w:spacing w:val="-18"/>
          <w:w w:val="115"/>
          <w:sz w:val="21"/>
        </w:rPr>
        <w:t>20</w:t>
      </w:r>
      <w:r>
        <w:rPr>
          <w:spacing w:val="-16"/>
          <w:w w:val="115"/>
          <w:sz w:val="21"/>
        </w:rPr>
        <w:t>0</w:t>
      </w:r>
      <w:r>
        <w:rPr>
          <w:spacing w:val="28"/>
          <w:w w:val="8"/>
          <w:position w:val="-3"/>
          <w:sz w:val="113"/>
        </w:rPr>
        <w:t>0</w:t>
      </w:r>
      <w:r>
        <w:rPr>
          <w:w w:val="8"/>
          <w:position w:val="-3"/>
          <w:sz w:val="113"/>
        </w:rPr>
        <w:t>6</w:t>
      </w:r>
    </w:p>
    <w:p>
      <w:pPr>
        <w:spacing w:before="0" w:line="426" w:lineRule="exact"/>
        <w:ind w:left="100" w:right="0" w:firstLine="0"/>
        <w:jc w:val="left"/>
        <w:rPr>
          <w:sz w:val="113"/>
        </w:rPr>
      </w:pPr>
      <w:r>
        <w:br w:type="column"/>
      </w:r>
      <w:r>
        <w:rPr>
          <w:spacing w:val="-102"/>
          <w:w w:val="115"/>
          <w:sz w:val="21"/>
        </w:rPr>
        <w:t>1</w:t>
      </w:r>
      <w:r>
        <w:rPr>
          <w:spacing w:val="36"/>
          <w:w w:val="8"/>
          <w:position w:val="-3"/>
          <w:sz w:val="113"/>
        </w:rPr>
        <w:t>0</w:t>
      </w:r>
      <w:r>
        <w:rPr>
          <w:spacing w:val="-48"/>
          <w:w w:val="115"/>
          <w:sz w:val="21"/>
        </w:rPr>
        <w:t>4</w:t>
      </w:r>
      <w:r>
        <w:rPr>
          <w:spacing w:val="-18"/>
          <w:w w:val="8"/>
          <w:position w:val="-3"/>
          <w:sz w:val="113"/>
        </w:rPr>
        <w:t>3</w:t>
      </w:r>
      <w:r>
        <w:rPr>
          <w:spacing w:val="-16"/>
          <w:w w:val="115"/>
          <w:sz w:val="21"/>
        </w:rPr>
        <w:t>4</w:t>
      </w:r>
      <w:r>
        <w:rPr>
          <w:spacing w:val="-72"/>
          <w:w w:val="115"/>
          <w:sz w:val="21"/>
        </w:rPr>
        <w:t>0</w:t>
      </w:r>
      <w:r>
        <w:rPr>
          <w:spacing w:val="-26"/>
          <w:w w:val="8"/>
          <w:position w:val="-3"/>
          <w:sz w:val="113"/>
        </w:rPr>
        <w:t>2</w:t>
      </w:r>
      <w:r>
        <w:rPr>
          <w:w w:val="8"/>
          <w:position w:val="-3"/>
          <w:sz w:val="113"/>
        </w:rPr>
        <w:t>0</w:t>
      </w:r>
    </w:p>
    <w:p>
      <w:pPr>
        <w:spacing w:before="0" w:line="426" w:lineRule="exact"/>
        <w:ind w:left="212" w:right="0" w:firstLine="0"/>
        <w:jc w:val="left"/>
        <w:rPr>
          <w:rFonts w:ascii="Symbol" w:hAnsi="Symbol"/>
          <w:sz w:val="21"/>
        </w:rPr>
      </w:pPr>
      <w:r>
        <w:br w:type="column"/>
      </w:r>
      <w:r>
        <w:rPr>
          <w:spacing w:val="-56"/>
          <w:w w:val="115"/>
          <w:position w:val="2"/>
          <w:sz w:val="21"/>
        </w:rPr>
        <w:t>1</w:t>
      </w:r>
      <w:r>
        <w:rPr>
          <w:spacing w:val="-10"/>
          <w:w w:val="8"/>
          <w:position w:val="-1"/>
          <w:sz w:val="113"/>
        </w:rPr>
        <w:t>0</w:t>
      </w:r>
      <w:r>
        <w:rPr>
          <w:spacing w:val="-70"/>
          <w:w w:val="115"/>
          <w:position w:val="2"/>
          <w:sz w:val="21"/>
        </w:rPr>
        <w:t>6</w:t>
      </w:r>
      <w:r>
        <w:rPr>
          <w:spacing w:val="4"/>
          <w:w w:val="8"/>
          <w:position w:val="-1"/>
          <w:sz w:val="113"/>
        </w:rPr>
        <w:t>1</w:t>
      </w:r>
      <w:r>
        <w:rPr>
          <w:spacing w:val="-78"/>
          <w:w w:val="115"/>
          <w:position w:val="2"/>
          <w:sz w:val="21"/>
        </w:rPr>
        <w:t>8</w:t>
      </w:r>
      <w:r>
        <w:rPr>
          <w:spacing w:val="12"/>
          <w:w w:val="8"/>
          <w:position w:val="-1"/>
          <w:sz w:val="113"/>
        </w:rPr>
        <w:t>0</w:t>
      </w:r>
      <w:r>
        <w:rPr>
          <w:w w:val="115"/>
          <w:position w:val="2"/>
          <w:sz w:val="21"/>
        </w:rPr>
        <w:t>0</w:t>
      </w:r>
      <w:r>
        <w:rPr>
          <w:spacing w:val="1"/>
          <w:position w:val="2"/>
          <w:sz w:val="21"/>
        </w:rPr>
        <w:t xml:space="preserve"> </w:t>
      </w:r>
      <w:r>
        <w:rPr>
          <w:rFonts w:ascii="Symbol" w:hAnsi="Symbol"/>
          <w:w w:val="133"/>
          <w:sz w:val="21"/>
        </w:rPr>
        <w:t></w:t>
      </w:r>
    </w:p>
    <w:p>
      <w:pPr>
        <w:spacing w:after="0" w:line="426" w:lineRule="exact"/>
        <w:jc w:val="left"/>
        <w:rPr>
          <w:rFonts w:ascii="Symbol" w:hAnsi="Symbol"/>
          <w:sz w:val="21"/>
        </w:rPr>
        <w:sectPr>
          <w:type w:val="continuous"/>
          <w:pgSz w:w="11900" w:h="16840"/>
          <w:pgMar w:top="1600" w:right="860" w:bottom="1240" w:left="320" w:header="720" w:footer="720" w:gutter="0"/>
          <w:cols w:equalWidth="0" w:num="4">
            <w:col w:w="1796" w:space="40"/>
            <w:col w:w="740" w:space="39"/>
            <w:col w:w="534" w:space="40"/>
            <w:col w:w="7531"/>
          </w:cols>
        </w:sectPr>
      </w:pPr>
    </w:p>
    <w:p>
      <w:pPr>
        <w:spacing w:before="4" w:line="1084" w:lineRule="exact"/>
        <w:ind w:left="0" w:right="0" w:firstLine="0"/>
        <w:jc w:val="right"/>
        <w:rPr>
          <w:rFonts w:ascii="Symbol" w:hAnsi="Symbol"/>
          <w:sz w:val="113"/>
        </w:rPr>
      </w:pPr>
      <w:r>
        <w:pict>
          <v:shape id="_x0000_s1066" o:spid="_x0000_s1066" o:spt="202" type="#_x0000_t202" style="position:absolute;left:0pt;margin-left:65pt;margin-top:27.6pt;height:25.5pt;width:40.8pt;mso-position-horizontal-relative:page;z-index:-251633664;mso-width-relative:page;mso-height-relative:page;" filled="f" stroked="f" coordsize="21600,21600">
            <v:path/>
            <v:fill on="f" focussize="0,0"/>
            <v:stroke on="f" joinstyle="miter"/>
            <v:imagedata o:title=""/>
            <o:lock v:ext="edit"/>
            <v:textbox inset="0mm,0mm,0mm,0mm">
              <w:txbxContent>
                <w:p>
                  <w:pPr>
                    <w:spacing w:before="0" w:line="278" w:lineRule="exact"/>
                    <w:ind w:left="390" w:right="0" w:firstLine="0"/>
                    <w:jc w:val="left"/>
                    <w:rPr>
                      <w:sz w:val="21"/>
                    </w:rPr>
                  </w:pPr>
                  <w:r>
                    <w:rPr>
                      <w:rFonts w:ascii="Symbol" w:hAnsi="Symbol"/>
                      <w:spacing w:val="-13"/>
                      <w:w w:val="120"/>
                      <w:position w:val="10"/>
                      <w:sz w:val="21"/>
                    </w:rPr>
                    <w:t></w:t>
                  </w:r>
                  <w:r>
                    <w:rPr>
                      <w:spacing w:val="-13"/>
                      <w:w w:val="120"/>
                      <w:sz w:val="21"/>
                    </w:rPr>
                    <w:t>660</w:t>
                  </w:r>
                </w:p>
                <w:p>
                  <w:pPr>
                    <w:spacing w:before="0" w:line="231" w:lineRule="exact"/>
                    <w:ind w:left="0" w:right="0" w:firstLine="0"/>
                    <w:jc w:val="left"/>
                    <w:rPr>
                      <w:rFonts w:ascii="Symbol" w:hAnsi="Symbol"/>
                      <w:sz w:val="21"/>
                    </w:rPr>
                  </w:pPr>
                  <w:r>
                    <w:rPr>
                      <w:i/>
                      <w:w w:val="125"/>
                      <w:sz w:val="21"/>
                    </w:rPr>
                    <w:t xml:space="preserve">S </w:t>
                  </w:r>
                  <w:r>
                    <w:rPr>
                      <w:rFonts w:ascii="Symbol" w:hAnsi="Symbol"/>
                      <w:w w:val="125"/>
                      <w:sz w:val="21"/>
                    </w:rPr>
                    <w:t></w:t>
                  </w:r>
                  <w:r>
                    <w:rPr>
                      <w:w w:val="125"/>
                      <w:sz w:val="21"/>
                    </w:rPr>
                    <w:t xml:space="preserve"> </w:t>
                  </w:r>
                  <w:r>
                    <w:rPr>
                      <w:rFonts w:ascii="Symbol" w:hAnsi="Symbol"/>
                      <w:w w:val="125"/>
                      <w:position w:val="5"/>
                      <w:sz w:val="21"/>
                    </w:rPr>
                    <w:t></w:t>
                  </w:r>
                </w:p>
              </w:txbxContent>
            </v:textbox>
          </v:shape>
        </w:pict>
      </w:r>
      <w:r>
        <w:pict>
          <v:shape id="_x0000_s1067" o:spid="_x0000_s1067" o:spt="202" type="#_x0000_t202" style="position:absolute;left:0pt;margin-left:117.55pt;margin-top:49.4pt;height:11.65pt;width:21.8pt;mso-position-horizontal-relative:page;z-index:-251631616;mso-width-relative:page;mso-height-relative:page;" filled="f" stroked="f" coordsize="21600,21600">
            <v:path/>
            <v:fill on="f" focussize="0,0"/>
            <v:stroke on="f" joinstyle="miter"/>
            <v:imagedata o:title=""/>
            <o:lock v:ext="edit"/>
            <v:textbox inset="0mm,0mm,0mm,0mm">
              <w:txbxContent>
                <w:p>
                  <w:pPr>
                    <w:spacing w:before="0" w:line="233" w:lineRule="exact"/>
                    <w:ind w:left="0" w:right="0" w:firstLine="0"/>
                    <w:jc w:val="left"/>
                    <w:rPr>
                      <w:sz w:val="21"/>
                    </w:rPr>
                  </w:pPr>
                  <w:r>
                    <w:rPr>
                      <w:spacing w:val="-13"/>
                      <w:w w:val="115"/>
                      <w:sz w:val="21"/>
                    </w:rPr>
                    <w:t>1300</w:t>
                  </w:r>
                </w:p>
              </w:txbxContent>
            </v:textbox>
          </v:shape>
        </w:pict>
      </w:r>
      <w:r>
        <w:pict>
          <v:shape id="_x0000_s1068" o:spid="_x0000_s1068" o:spt="202" type="#_x0000_t202" style="position:absolute;left:0pt;margin-left:151.8pt;margin-top:49.4pt;height:11.65pt;width:21.8pt;mso-position-horizontal-relative:page;z-index:251666432;mso-width-relative:page;mso-height-relative:page;" filled="f" stroked="f" coordsize="21600,21600">
            <v:path/>
            <v:fill on="f" focussize="0,0"/>
            <v:stroke on="f" joinstyle="miter"/>
            <v:imagedata o:title=""/>
            <o:lock v:ext="edit"/>
            <v:textbox inset="0mm,0mm,0mm,0mm">
              <w:txbxContent>
                <w:p>
                  <w:pPr>
                    <w:spacing w:before="0" w:line="233" w:lineRule="exact"/>
                    <w:ind w:left="0" w:right="0" w:firstLine="0"/>
                    <w:jc w:val="left"/>
                    <w:rPr>
                      <w:sz w:val="21"/>
                    </w:rPr>
                  </w:pPr>
                  <w:r>
                    <w:rPr>
                      <w:spacing w:val="-13"/>
                      <w:w w:val="115"/>
                      <w:sz w:val="21"/>
                    </w:rPr>
                    <w:t>1560</w:t>
                  </w:r>
                </w:p>
              </w:txbxContent>
            </v:textbox>
          </v:shape>
        </w:pict>
      </w:r>
      <w:r>
        <w:pict>
          <v:shape id="_x0000_s1069" o:spid="_x0000_s1069" o:spt="202" type="#_x0000_t202" style="position:absolute;left:0pt;margin-left:186.1pt;margin-top:47.7pt;height:13.35pt;width:29.8pt;mso-position-horizontal-relative:page;z-index:-251630592;mso-width-relative:page;mso-height-relative:page;" filled="f" stroked="f" coordsize="21600,21600">
            <v:path/>
            <v:fill on="f" focussize="0,0"/>
            <v:stroke on="f" joinstyle="miter"/>
            <v:imagedata o:title=""/>
            <o:lock v:ext="edit"/>
            <v:textbox inset="0mm,0mm,0mm,0mm">
              <w:txbxContent>
                <w:p>
                  <w:pPr>
                    <w:spacing w:before="0"/>
                    <w:ind w:left="0" w:right="0" w:firstLine="0"/>
                    <w:jc w:val="left"/>
                    <w:rPr>
                      <w:rFonts w:ascii="Symbol" w:hAnsi="Symbol"/>
                      <w:sz w:val="21"/>
                    </w:rPr>
                  </w:pPr>
                  <w:r>
                    <w:rPr>
                      <w:spacing w:val="-14"/>
                      <w:w w:val="125"/>
                      <w:sz w:val="21"/>
                    </w:rPr>
                    <w:t>1820</w:t>
                  </w:r>
                  <w:r>
                    <w:rPr>
                      <w:spacing w:val="-34"/>
                      <w:w w:val="125"/>
                      <w:sz w:val="21"/>
                    </w:rPr>
                    <w:t xml:space="preserve"> </w:t>
                  </w:r>
                  <w:r>
                    <w:rPr>
                      <w:rFonts w:ascii="Symbol" w:hAnsi="Symbol"/>
                      <w:spacing w:val="-18"/>
                      <w:w w:val="125"/>
                      <w:position w:val="1"/>
                      <w:sz w:val="21"/>
                    </w:rPr>
                    <w:t></w:t>
                  </w:r>
                </w:p>
              </w:txbxContent>
            </v:textbox>
          </v:shape>
        </w:pict>
      </w:r>
      <w:r>
        <w:pict>
          <v:shape id="_x0000_s1070" o:spid="_x0000_s1070" o:spt="202" type="#_x0000_t202" style="position:absolute;left:0pt;margin-left:232.6pt;margin-top:48.1pt;height:14.5pt;width:85.3pt;mso-position-horizontal-relative:page;z-index:251667456;mso-width-relative:page;mso-height-relative:page;" filled="f" stroked="f" coordsize="21600,21600">
            <v:path/>
            <v:fill on="f" focussize="0,0"/>
            <v:stroke on="f" joinstyle="miter"/>
            <v:imagedata o:title=""/>
            <o:lock v:ext="edit"/>
            <v:textbox inset="0mm,0mm,0mm,0mm">
              <w:txbxContent>
                <w:p>
                  <w:pPr>
                    <w:spacing w:before="0"/>
                    <w:ind w:left="0" w:right="0" w:firstLine="0"/>
                    <w:jc w:val="left"/>
                    <w:rPr>
                      <w:sz w:val="21"/>
                    </w:rPr>
                  </w:pPr>
                  <w:r>
                    <w:rPr>
                      <w:w w:val="120"/>
                      <w:sz w:val="21"/>
                    </w:rPr>
                    <w:t>s</w:t>
                  </w:r>
                  <w:r>
                    <w:rPr>
                      <w:w w:val="120"/>
                      <w:position w:val="-4"/>
                      <w:sz w:val="12"/>
                    </w:rPr>
                    <w:t xml:space="preserve">34 </w:t>
                  </w:r>
                  <w:r>
                    <w:rPr>
                      <w:rFonts w:ascii="Symbol" w:hAnsi="Symbol"/>
                      <w:w w:val="120"/>
                      <w:sz w:val="21"/>
                    </w:rPr>
                    <w:t></w:t>
                  </w:r>
                  <w:r>
                    <w:rPr>
                      <w:w w:val="120"/>
                      <w:sz w:val="21"/>
                    </w:rPr>
                    <w:t xml:space="preserve"> </w:t>
                  </w:r>
                  <w:r>
                    <w:rPr>
                      <w:i/>
                      <w:w w:val="120"/>
                      <w:sz w:val="21"/>
                    </w:rPr>
                    <w:t>f</w:t>
                  </w:r>
                  <w:r>
                    <w:rPr>
                      <w:w w:val="120"/>
                      <w:position w:val="-4"/>
                      <w:sz w:val="12"/>
                    </w:rPr>
                    <w:t xml:space="preserve">3 </w:t>
                  </w:r>
                  <w:r>
                    <w:rPr>
                      <w:rFonts w:ascii="Symbol" w:hAnsi="Symbol"/>
                      <w:w w:val="120"/>
                      <w:sz w:val="21"/>
                    </w:rPr>
                    <w:t></w:t>
                  </w:r>
                  <w:r>
                    <w:rPr>
                      <w:i/>
                      <w:w w:val="120"/>
                      <w:sz w:val="21"/>
                    </w:rPr>
                    <w:t>d</w:t>
                  </w:r>
                  <w:r>
                    <w:rPr>
                      <w:w w:val="120"/>
                      <w:position w:val="-4"/>
                      <w:sz w:val="12"/>
                    </w:rPr>
                    <w:t xml:space="preserve">4 </w:t>
                  </w:r>
                  <w:r>
                    <w:rPr>
                      <w:rFonts w:ascii="Symbol" w:hAnsi="Symbol"/>
                      <w:w w:val="120"/>
                      <w:sz w:val="21"/>
                    </w:rPr>
                    <w:t></w:t>
                  </w:r>
                  <w:r>
                    <w:rPr>
                      <w:w w:val="120"/>
                      <w:sz w:val="21"/>
                    </w:rPr>
                    <w:t xml:space="preserve"> 960</w:t>
                  </w:r>
                </w:p>
              </w:txbxContent>
            </v:textbox>
          </v:shape>
        </w:pict>
      </w:r>
      <w:r>
        <w:rPr>
          <w:i/>
          <w:spacing w:val="61"/>
          <w:w w:val="8"/>
          <w:sz w:val="113"/>
        </w:rPr>
        <w:t>D</w:t>
      </w:r>
      <w:r>
        <w:rPr>
          <w:rFonts w:ascii="Symbol" w:hAnsi="Symbol"/>
          <w:spacing w:val="71"/>
          <w:w w:val="1"/>
          <w:sz w:val="113"/>
        </w:rPr>
        <w:t></w:t>
      </w:r>
      <w:r>
        <w:rPr>
          <w:rFonts w:ascii="Symbol" w:hAnsi="Symbol"/>
          <w:w w:val="1"/>
          <w:position w:val="28"/>
          <w:sz w:val="113"/>
        </w:rPr>
        <w:t></w:t>
      </w:r>
    </w:p>
    <w:p>
      <w:pPr>
        <w:spacing w:before="6" w:line="1082" w:lineRule="exact"/>
        <w:ind w:left="454" w:right="0" w:firstLine="0"/>
        <w:jc w:val="left"/>
        <w:rPr>
          <w:rFonts w:ascii="Symbol" w:hAnsi="Symbol"/>
          <w:sz w:val="113"/>
        </w:rPr>
      </w:pPr>
      <w:r>
        <w:br w:type="column"/>
      </w:r>
      <w:r>
        <w:rPr>
          <w:rFonts w:ascii="Symbol" w:hAnsi="Symbol"/>
          <w:spacing w:val="56"/>
          <w:w w:val="1"/>
          <w:sz w:val="113"/>
        </w:rPr>
        <w:t></w:t>
      </w:r>
      <w:r>
        <w:rPr>
          <w:rFonts w:ascii="Symbol" w:hAnsi="Symbol"/>
          <w:w w:val="1"/>
          <w:position w:val="-27"/>
          <w:sz w:val="113"/>
        </w:rPr>
        <w:t></w:t>
      </w:r>
      <w:r>
        <w:rPr>
          <w:spacing w:val="-173"/>
          <w:position w:val="-27"/>
          <w:sz w:val="113"/>
        </w:rPr>
        <w:t xml:space="preserve"> </w:t>
      </w:r>
      <w:r>
        <w:rPr>
          <w:i/>
          <w:spacing w:val="45"/>
          <w:w w:val="8"/>
          <w:position w:val="-27"/>
          <w:sz w:val="113"/>
        </w:rPr>
        <w:t>D</w:t>
      </w:r>
      <w:r>
        <w:rPr>
          <w:rFonts w:ascii="Symbol" w:hAnsi="Symbol"/>
          <w:spacing w:val="71"/>
          <w:w w:val="1"/>
          <w:position w:val="-27"/>
          <w:sz w:val="113"/>
        </w:rPr>
        <w:t></w:t>
      </w:r>
      <w:r>
        <w:rPr>
          <w:rFonts w:ascii="Symbol" w:hAnsi="Symbol"/>
          <w:w w:val="1"/>
          <w:sz w:val="113"/>
        </w:rPr>
        <w:t></w:t>
      </w:r>
      <w:r>
        <w:rPr>
          <w:spacing w:val="-173"/>
          <w:sz w:val="113"/>
        </w:rPr>
        <w:t xml:space="preserve"> </w:t>
      </w:r>
      <w:r>
        <w:rPr>
          <w:rFonts w:ascii="Symbol" w:hAnsi="Symbol"/>
          <w:spacing w:val="-13"/>
          <w:w w:val="1"/>
          <w:sz w:val="113"/>
        </w:rPr>
        <w:t></w:t>
      </w:r>
    </w:p>
    <w:p>
      <w:pPr>
        <w:pStyle w:val="11"/>
        <w:spacing w:before="7" w:after="24"/>
        <w:rPr>
          <w:rFonts w:ascii="Symbol" w:hAnsi="Symbol"/>
          <w:sz w:val="15"/>
        </w:rPr>
      </w:pPr>
    </w:p>
    <w:p>
      <w:pPr>
        <w:pStyle w:val="11"/>
        <w:ind w:left="320"/>
        <w:rPr>
          <w:rFonts w:ascii="Symbol" w:hAnsi="Symbol"/>
          <w:sz w:val="20"/>
        </w:rPr>
      </w:pPr>
      <w:r>
        <w:rPr>
          <w:rFonts w:ascii="Symbol" w:hAnsi="Symbol"/>
          <w:sz w:val="20"/>
        </w:rPr>
        <w:pict>
          <v:shape id="_x0000_s1071" o:spid="_x0000_s1071" o:spt="202" type="#_x0000_t202" style="height:14.2pt;width:21.5pt;" filled="f" stroked="f" coordsize="21600,21600">
            <v:path/>
            <v:fill on="f" focussize="0,0"/>
            <v:stroke on="f" joinstyle="miter"/>
            <v:imagedata o:title=""/>
            <o:lock v:ext="edit"/>
            <v:textbox inset="0mm,0mm,0mm,0mm">
              <w:txbxContent>
                <w:p>
                  <w:pPr>
                    <w:spacing w:before="0" w:line="283" w:lineRule="exact"/>
                    <w:ind w:left="0" w:right="0" w:firstLine="0"/>
                    <w:jc w:val="left"/>
                    <w:rPr>
                      <w:sz w:val="21"/>
                    </w:rPr>
                  </w:pPr>
                  <w:r>
                    <w:rPr>
                      <w:rFonts w:ascii="Symbol" w:hAnsi="Symbol"/>
                      <w:spacing w:val="-12"/>
                      <w:w w:val="120"/>
                      <w:position w:val="-4"/>
                      <w:sz w:val="21"/>
                    </w:rPr>
                    <w:t></w:t>
                  </w:r>
                  <w:r>
                    <w:rPr>
                      <w:spacing w:val="-12"/>
                      <w:w w:val="120"/>
                      <w:sz w:val="21"/>
                    </w:rPr>
                    <w:t>480</w:t>
                  </w:r>
                </w:p>
              </w:txbxContent>
            </v:textbox>
            <w10:wrap type="none"/>
            <w10:anchorlock/>
          </v:shape>
        </w:pict>
      </w:r>
    </w:p>
    <w:p>
      <w:pPr>
        <w:spacing w:before="4" w:line="1084" w:lineRule="exact"/>
        <w:ind w:left="256" w:right="0" w:firstLine="0"/>
        <w:jc w:val="left"/>
        <w:rPr>
          <w:rFonts w:ascii="Symbol" w:hAnsi="Symbol"/>
          <w:sz w:val="113"/>
        </w:rPr>
      </w:pPr>
      <w:r>
        <w:br w:type="column"/>
      </w:r>
      <w:r>
        <w:rPr>
          <w:i/>
          <w:spacing w:val="57"/>
          <w:w w:val="8"/>
          <w:sz w:val="113"/>
        </w:rPr>
        <w:t>F</w:t>
      </w:r>
      <w:r>
        <w:rPr>
          <w:rFonts w:ascii="Symbol" w:hAnsi="Symbol"/>
          <w:spacing w:val="71"/>
          <w:w w:val="1"/>
          <w:sz w:val="113"/>
        </w:rPr>
        <w:t></w:t>
      </w:r>
      <w:r>
        <w:rPr>
          <w:rFonts w:ascii="Symbol" w:hAnsi="Symbol"/>
          <w:w w:val="1"/>
          <w:position w:val="28"/>
          <w:sz w:val="113"/>
        </w:rPr>
        <w:t></w:t>
      </w:r>
    </w:p>
    <w:p>
      <w:pPr>
        <w:pStyle w:val="11"/>
        <w:spacing w:before="7" w:after="24"/>
        <w:rPr>
          <w:rFonts w:ascii="Symbol" w:hAnsi="Symbol"/>
          <w:sz w:val="15"/>
        </w:rPr>
      </w:pPr>
    </w:p>
    <w:p>
      <w:pPr>
        <w:pStyle w:val="11"/>
        <w:spacing w:line="232" w:lineRule="exact"/>
        <w:ind w:left="58"/>
        <w:rPr>
          <w:rFonts w:ascii="Symbol" w:hAnsi="Symbol"/>
          <w:sz w:val="20"/>
        </w:rPr>
      </w:pPr>
      <w:r>
        <w:rPr>
          <w:rFonts w:ascii="Symbol" w:hAnsi="Symbol"/>
          <w:position w:val="-4"/>
          <w:sz w:val="20"/>
        </w:rPr>
        <w:pict>
          <v:shape id="_x0000_s1072" o:spid="_x0000_s1072" o:spt="202" type="#_x0000_t202" style="height:11.65pt;width:16.6pt;" filled="f" stroked="f" coordsize="21600,21600">
            <v:path/>
            <v:fill on="f" focussize="0,0"/>
            <v:stroke on="f" joinstyle="miter"/>
            <v:imagedata o:title=""/>
            <o:lock v:ext="edit"/>
            <v:textbox inset="0mm,0mm,0mm,0mm">
              <w:txbxContent>
                <w:p>
                  <w:pPr>
                    <w:spacing w:before="0" w:line="233" w:lineRule="exact"/>
                    <w:ind w:left="0" w:right="0" w:firstLine="0"/>
                    <w:jc w:val="left"/>
                    <w:rPr>
                      <w:sz w:val="21"/>
                    </w:rPr>
                  </w:pPr>
                  <w:r>
                    <w:rPr>
                      <w:spacing w:val="-12"/>
                      <w:w w:val="115"/>
                      <w:sz w:val="21"/>
                    </w:rPr>
                    <w:t>800</w:t>
                  </w:r>
                </w:p>
              </w:txbxContent>
            </v:textbox>
            <w10:wrap type="none"/>
            <w10:anchorlock/>
          </v:shape>
        </w:pict>
      </w:r>
    </w:p>
    <w:p>
      <w:pPr>
        <w:spacing w:before="6" w:line="1082" w:lineRule="exact"/>
        <w:ind w:left="642" w:right="0" w:firstLine="0"/>
        <w:jc w:val="left"/>
        <w:rPr>
          <w:rFonts w:ascii="Symbol" w:hAnsi="Symbol"/>
          <w:sz w:val="113"/>
        </w:rPr>
      </w:pPr>
      <w:r>
        <w:br w:type="column"/>
      </w:r>
      <w:r>
        <w:rPr>
          <w:rFonts w:ascii="Symbol" w:hAnsi="Symbol"/>
          <w:spacing w:val="54"/>
          <w:w w:val="1"/>
          <w:sz w:val="113"/>
        </w:rPr>
        <w:t></w:t>
      </w:r>
      <w:r>
        <w:rPr>
          <w:rFonts w:ascii="Symbol" w:hAnsi="Symbol"/>
          <w:w w:val="1"/>
          <w:position w:val="-27"/>
          <w:sz w:val="113"/>
        </w:rPr>
        <w:t></w:t>
      </w:r>
      <w:r>
        <w:rPr>
          <w:spacing w:val="-171"/>
          <w:position w:val="-27"/>
          <w:sz w:val="113"/>
        </w:rPr>
        <w:t xml:space="preserve"> </w:t>
      </w:r>
      <w:r>
        <w:rPr>
          <w:i/>
          <w:spacing w:val="41"/>
          <w:w w:val="8"/>
          <w:position w:val="-27"/>
          <w:sz w:val="113"/>
        </w:rPr>
        <w:t>F</w:t>
      </w:r>
      <w:r>
        <w:rPr>
          <w:rFonts w:ascii="Symbol" w:hAnsi="Symbol"/>
          <w:spacing w:val="71"/>
          <w:w w:val="1"/>
          <w:position w:val="-27"/>
          <w:sz w:val="113"/>
        </w:rPr>
        <w:t></w:t>
      </w:r>
      <w:r>
        <w:rPr>
          <w:rFonts w:ascii="Symbol" w:hAnsi="Symbol"/>
          <w:w w:val="1"/>
          <w:sz w:val="113"/>
        </w:rPr>
        <w:t></w:t>
      </w:r>
      <w:r>
        <w:rPr>
          <w:spacing w:val="-114"/>
          <w:sz w:val="113"/>
        </w:rPr>
        <w:t xml:space="preserve"> </w:t>
      </w:r>
      <w:r>
        <w:rPr>
          <w:rFonts w:ascii="Symbol" w:hAnsi="Symbol"/>
          <w:w w:val="1"/>
          <w:sz w:val="113"/>
        </w:rPr>
        <w:t></w:t>
      </w:r>
    </w:p>
    <w:p>
      <w:pPr>
        <w:pStyle w:val="11"/>
        <w:spacing w:before="7"/>
        <w:rPr>
          <w:rFonts w:ascii="Symbol" w:hAnsi="Symbol"/>
          <w:sz w:val="15"/>
        </w:rPr>
      </w:pPr>
      <w:r>
        <w:pict>
          <v:shape id="_x0000_s1073" o:spid="_x0000_s1073" o:spt="202" type="#_x0000_t202" style="position:absolute;left:0pt;margin-left:155.3pt;margin-top:10.75pt;height:11.65pt;width:16.5pt;mso-position-horizontal-relative:page;mso-wrap-distance-bottom:0pt;mso-wrap-distance-top:0pt;z-index:-251621376;mso-width-relative:page;mso-height-relative:page;" filled="f" stroked="f" coordsize="21600,21600">
            <v:path/>
            <v:fill on="f" focussize="0,0"/>
            <v:stroke on="f" joinstyle="miter"/>
            <v:imagedata o:title=""/>
            <o:lock v:ext="edit"/>
            <v:textbox inset="0mm,0mm,0mm,0mm">
              <w:txbxContent>
                <w:p>
                  <w:pPr>
                    <w:spacing w:before="0" w:line="233" w:lineRule="exact"/>
                    <w:ind w:left="0" w:right="0" w:firstLine="0"/>
                    <w:jc w:val="left"/>
                    <w:rPr>
                      <w:sz w:val="21"/>
                    </w:rPr>
                  </w:pPr>
                  <w:r>
                    <w:rPr>
                      <w:spacing w:val="-12"/>
                      <w:w w:val="115"/>
                      <w:sz w:val="21"/>
                    </w:rPr>
                    <w:t>960</w:t>
                  </w:r>
                </w:p>
              </w:txbxContent>
            </v:textbox>
            <w10:wrap type="topAndBottom"/>
          </v:shape>
        </w:pict>
      </w:r>
      <w:r>
        <w:pict>
          <v:shape id="_x0000_s1074" o:spid="_x0000_s1074" o:spt="202" type="#_x0000_t202" style="position:absolute;left:0pt;margin-left:186.1pt;margin-top:10.75pt;height:14.2pt;width:29.8pt;mso-position-horizontal-relative:page;mso-wrap-distance-bottom:0pt;mso-wrap-distance-top:0pt;z-index:-251620352;mso-width-relative:page;mso-height-relative:page;" filled="f" stroked="f" coordsize="21600,21600">
            <v:path/>
            <v:fill on="f" focussize="0,0"/>
            <v:stroke on="f" joinstyle="miter"/>
            <v:imagedata o:title=""/>
            <o:lock v:ext="edit"/>
            <v:textbox inset="0mm,0mm,0mm,0mm">
              <w:txbxContent>
                <w:p>
                  <w:pPr>
                    <w:spacing w:before="0" w:line="283" w:lineRule="exact"/>
                    <w:ind w:left="0" w:right="0" w:firstLine="0"/>
                    <w:jc w:val="left"/>
                    <w:rPr>
                      <w:rFonts w:ascii="Symbol" w:hAnsi="Symbol"/>
                      <w:sz w:val="21"/>
                    </w:rPr>
                  </w:pPr>
                  <w:r>
                    <w:rPr>
                      <w:spacing w:val="-14"/>
                      <w:w w:val="125"/>
                      <w:sz w:val="21"/>
                    </w:rPr>
                    <w:t>1120</w:t>
                  </w:r>
                  <w:r>
                    <w:rPr>
                      <w:spacing w:val="-34"/>
                      <w:w w:val="125"/>
                      <w:sz w:val="21"/>
                    </w:rPr>
                    <w:t xml:space="preserve"> </w:t>
                  </w:r>
                  <w:r>
                    <w:rPr>
                      <w:rFonts w:ascii="Symbol" w:hAnsi="Symbol"/>
                      <w:spacing w:val="-18"/>
                      <w:w w:val="125"/>
                      <w:position w:val="-4"/>
                      <w:sz w:val="21"/>
                    </w:rPr>
                    <w:t></w:t>
                  </w:r>
                </w:p>
              </w:txbxContent>
            </v:textbox>
            <w10:wrap type="topAndBottom"/>
          </v:shape>
        </w:pict>
      </w:r>
    </w:p>
    <w:p>
      <w:pPr>
        <w:spacing w:after="0"/>
        <w:rPr>
          <w:rFonts w:ascii="Symbol" w:hAnsi="Symbol"/>
          <w:sz w:val="15"/>
        </w:rPr>
        <w:sectPr>
          <w:type w:val="continuous"/>
          <w:pgSz w:w="11900" w:h="16840"/>
          <w:pgMar w:top="1600" w:right="860" w:bottom="1240" w:left="320" w:header="720" w:footer="720" w:gutter="0"/>
          <w:cols w:equalWidth="0" w:num="4">
            <w:col w:w="1010" w:space="40"/>
            <w:col w:w="953" w:space="39"/>
            <w:col w:w="452" w:space="39"/>
            <w:col w:w="8187"/>
          </w:cols>
        </w:sectPr>
      </w:pPr>
    </w:p>
    <w:p>
      <w:pPr>
        <w:spacing w:before="0" w:line="21" w:lineRule="auto"/>
        <w:ind w:left="0" w:right="0" w:firstLine="0"/>
        <w:jc w:val="right"/>
        <w:rPr>
          <w:i/>
          <w:sz w:val="66"/>
        </w:rPr>
      </w:pPr>
      <w:r>
        <w:rPr>
          <w:i/>
          <w:w w:val="8"/>
          <w:sz w:val="66"/>
        </w:rPr>
        <w:t>i</w:t>
      </w:r>
      <w:r>
        <w:rPr>
          <w:i/>
          <w:spacing w:val="-39"/>
          <w:sz w:val="66"/>
        </w:rPr>
        <w:t xml:space="preserve"> </w:t>
      </w:r>
      <w:r>
        <w:rPr>
          <w:rFonts w:ascii="Symbol" w:hAnsi="Symbol"/>
          <w:spacing w:val="36"/>
          <w:w w:val="1"/>
          <w:position w:val="-52"/>
          <w:sz w:val="113"/>
        </w:rPr>
        <w:t></w:t>
      </w:r>
      <w:r>
        <w:rPr>
          <w:spacing w:val="-38"/>
          <w:w w:val="8"/>
          <w:position w:val="-58"/>
          <w:sz w:val="113"/>
        </w:rPr>
        <w:t>2</w:t>
      </w:r>
      <w:r>
        <w:rPr>
          <w:i/>
          <w:w w:val="8"/>
          <w:sz w:val="66"/>
        </w:rPr>
        <w:t>j</w:t>
      </w:r>
    </w:p>
    <w:p>
      <w:pPr>
        <w:spacing w:before="0" w:line="577" w:lineRule="exact"/>
        <w:ind w:left="70" w:right="0" w:firstLine="0"/>
        <w:jc w:val="left"/>
        <w:rPr>
          <w:rFonts w:ascii="Symbol" w:hAnsi="Symbol"/>
          <w:sz w:val="113"/>
        </w:rPr>
      </w:pPr>
      <w:r>
        <w:br w:type="column"/>
      </w:r>
      <w:r>
        <w:rPr>
          <w:spacing w:val="90"/>
          <w:w w:val="8"/>
          <w:sz w:val="113"/>
        </w:rPr>
        <w:t>4</w:t>
      </w:r>
      <w:r>
        <w:rPr>
          <w:spacing w:val="2"/>
          <w:w w:val="8"/>
          <w:sz w:val="113"/>
        </w:rPr>
        <w:t>0</w:t>
      </w:r>
      <w:r>
        <w:rPr>
          <w:rFonts w:ascii="Symbol" w:hAnsi="Symbol"/>
          <w:spacing w:val="-22"/>
          <w:w w:val="133"/>
          <w:position w:val="92"/>
          <w:sz w:val="21"/>
        </w:rPr>
        <w:t></w:t>
      </w:r>
      <w:r>
        <w:rPr>
          <w:w w:val="8"/>
          <w:sz w:val="113"/>
        </w:rPr>
        <w:t>6</w:t>
      </w:r>
      <w:r>
        <w:rPr>
          <w:rFonts w:ascii="Symbol" w:hAnsi="Symbol"/>
          <w:w w:val="1"/>
          <w:position w:val="6"/>
          <w:sz w:val="113"/>
        </w:rPr>
        <w:t></w:t>
      </w:r>
    </w:p>
    <w:p>
      <w:pPr>
        <w:spacing w:before="0" w:line="577" w:lineRule="exact"/>
        <w:ind w:left="200" w:right="0" w:firstLine="0"/>
        <w:jc w:val="left"/>
        <w:rPr>
          <w:rFonts w:ascii="Symbol" w:hAnsi="Symbol"/>
          <w:sz w:val="113"/>
        </w:rPr>
      </w:pPr>
      <w:r>
        <w:br w:type="column"/>
      </w:r>
      <w:r>
        <w:rPr>
          <w:i/>
          <w:w w:val="9"/>
          <w:sz w:val="113"/>
          <w:vertAlign w:val="superscript"/>
        </w:rPr>
        <w:t>i</w:t>
      </w:r>
      <w:r>
        <w:rPr>
          <w:i/>
          <w:spacing w:val="-174"/>
          <w:sz w:val="113"/>
          <w:vertAlign w:val="baseline"/>
        </w:rPr>
        <w:t xml:space="preserve"> </w:t>
      </w:r>
      <w:r>
        <w:rPr>
          <w:rFonts w:ascii="Symbol" w:hAnsi="Symbol"/>
          <w:spacing w:val="17"/>
          <w:w w:val="1"/>
          <w:sz w:val="113"/>
          <w:vertAlign w:val="baseline"/>
        </w:rPr>
        <w:t></w:t>
      </w:r>
      <w:r>
        <w:rPr>
          <w:spacing w:val="39"/>
          <w:w w:val="8"/>
          <w:position w:val="-5"/>
          <w:sz w:val="113"/>
          <w:vertAlign w:val="baseline"/>
        </w:rPr>
        <w:t>1</w:t>
      </w:r>
      <w:r>
        <w:rPr>
          <w:rFonts w:ascii="Symbol" w:hAnsi="Symbol"/>
          <w:spacing w:val="-9"/>
          <w:w w:val="1"/>
          <w:sz w:val="113"/>
          <w:vertAlign w:val="baseline"/>
        </w:rPr>
        <w:t></w:t>
      </w:r>
    </w:p>
    <w:p>
      <w:pPr>
        <w:spacing w:before="0" w:line="577" w:lineRule="exact"/>
        <w:ind w:left="306" w:right="0" w:firstLine="0"/>
        <w:jc w:val="left"/>
        <w:rPr>
          <w:sz w:val="113"/>
        </w:rPr>
      </w:pPr>
      <w:r>
        <w:br w:type="column"/>
      </w:r>
      <w:r>
        <w:rPr>
          <w:i/>
          <w:spacing w:val="88"/>
          <w:w w:val="9"/>
          <w:sz w:val="113"/>
          <w:vertAlign w:val="superscript"/>
        </w:rPr>
        <w:t>i</w:t>
      </w:r>
      <w:r>
        <w:rPr>
          <w:spacing w:val="-10"/>
          <w:w w:val="8"/>
          <w:sz w:val="113"/>
          <w:vertAlign w:val="baseline"/>
        </w:rPr>
        <w:t>2</w:t>
      </w:r>
      <w:r>
        <w:rPr>
          <w:rFonts w:ascii="Symbol" w:hAnsi="Symbol"/>
          <w:spacing w:val="32"/>
          <w:w w:val="1"/>
          <w:position w:val="6"/>
          <w:sz w:val="113"/>
          <w:vertAlign w:val="baseline"/>
        </w:rPr>
        <w:t></w:t>
      </w:r>
      <w:r>
        <w:rPr>
          <w:spacing w:val="-34"/>
          <w:w w:val="8"/>
          <w:sz w:val="113"/>
          <w:vertAlign w:val="baseline"/>
        </w:rPr>
        <w:t>5</w:t>
      </w:r>
      <w:r>
        <w:rPr>
          <w:i/>
          <w:w w:val="9"/>
          <w:sz w:val="113"/>
          <w:vertAlign w:val="superscript"/>
        </w:rPr>
        <w:t>j</w:t>
      </w:r>
      <w:r>
        <w:rPr>
          <w:i/>
          <w:spacing w:val="-126"/>
          <w:sz w:val="113"/>
          <w:vertAlign w:val="baseline"/>
        </w:rPr>
        <w:t xml:space="preserve"> </w:t>
      </w:r>
      <w:r>
        <w:rPr>
          <w:spacing w:val="-30"/>
          <w:w w:val="8"/>
          <w:sz w:val="113"/>
          <w:vertAlign w:val="baseline"/>
        </w:rPr>
        <w:t>3</w:t>
      </w:r>
    </w:p>
    <w:p>
      <w:pPr>
        <w:spacing w:before="0" w:line="577" w:lineRule="exact"/>
        <w:ind w:left="120" w:right="0" w:firstLine="0"/>
        <w:jc w:val="left"/>
        <w:rPr>
          <w:i/>
          <w:sz w:val="113"/>
        </w:rPr>
      </w:pPr>
      <w:r>
        <w:br w:type="column"/>
      </w:r>
      <w:r>
        <w:rPr>
          <w:w w:val="8"/>
          <w:sz w:val="113"/>
        </w:rPr>
        <w:t>0</w:t>
      </w:r>
      <w:r>
        <w:rPr>
          <w:spacing w:val="-172"/>
          <w:sz w:val="113"/>
        </w:rPr>
        <w:t xml:space="preserve"> </w:t>
      </w:r>
      <w:r>
        <w:rPr>
          <w:spacing w:val="-29"/>
          <w:w w:val="8"/>
          <w:sz w:val="113"/>
        </w:rPr>
        <w:t>5</w:t>
      </w:r>
      <w:r>
        <w:rPr>
          <w:spacing w:val="21"/>
          <w:w w:val="8"/>
          <w:sz w:val="113"/>
        </w:rPr>
        <w:t>0</w:t>
      </w:r>
      <w:r>
        <w:rPr>
          <w:rFonts w:ascii="Symbol" w:hAnsi="Symbol"/>
          <w:spacing w:val="77"/>
          <w:w w:val="1"/>
          <w:position w:val="6"/>
          <w:sz w:val="113"/>
        </w:rPr>
        <w:t></w:t>
      </w:r>
      <w:r>
        <w:rPr>
          <w:spacing w:val="89"/>
          <w:w w:val="8"/>
          <w:sz w:val="113"/>
        </w:rPr>
        <w:t>0</w:t>
      </w:r>
      <w:r>
        <w:rPr>
          <w:i/>
          <w:spacing w:val="-5"/>
          <w:w w:val="9"/>
          <w:sz w:val="113"/>
          <w:vertAlign w:val="superscript"/>
        </w:rPr>
        <w:t>i</w:t>
      </w:r>
    </w:p>
    <w:p>
      <w:pPr>
        <w:spacing w:before="0" w:line="577" w:lineRule="exact"/>
        <w:ind w:left="70" w:right="0" w:firstLine="0"/>
        <w:jc w:val="left"/>
        <w:rPr>
          <w:rFonts w:ascii="Symbol" w:hAnsi="Symbol"/>
          <w:sz w:val="21"/>
        </w:rPr>
      </w:pPr>
      <w:r>
        <w:br w:type="column"/>
      </w:r>
      <w:r>
        <w:rPr>
          <w:rFonts w:ascii="Symbol" w:hAnsi="Symbol"/>
          <w:spacing w:val="24"/>
          <w:w w:val="1"/>
          <w:sz w:val="113"/>
        </w:rPr>
        <w:t></w:t>
      </w:r>
      <w:r>
        <w:rPr>
          <w:spacing w:val="46"/>
          <w:w w:val="8"/>
          <w:position w:val="-5"/>
          <w:sz w:val="113"/>
        </w:rPr>
        <w:t>1</w:t>
      </w:r>
      <w:r>
        <w:rPr>
          <w:spacing w:val="2"/>
          <w:w w:val="8"/>
          <w:position w:val="-5"/>
          <w:sz w:val="113"/>
        </w:rPr>
        <w:t>0</w:t>
      </w:r>
      <w:r>
        <w:rPr>
          <w:rFonts w:ascii="Symbol" w:hAnsi="Symbol"/>
          <w:w w:val="1"/>
          <w:sz w:val="113"/>
        </w:rPr>
        <w:t></w:t>
      </w:r>
      <w:r>
        <w:rPr>
          <w:spacing w:val="-98"/>
          <w:sz w:val="113"/>
        </w:rPr>
        <w:t xml:space="preserve"> </w:t>
      </w:r>
      <w:r>
        <w:rPr>
          <w:rFonts w:ascii="Symbol" w:hAnsi="Symbol"/>
          <w:w w:val="133"/>
          <w:position w:val="86"/>
          <w:sz w:val="21"/>
        </w:rPr>
        <w:t></w:t>
      </w:r>
    </w:p>
    <w:p>
      <w:pPr>
        <w:spacing w:after="0" w:line="577" w:lineRule="exact"/>
        <w:jc w:val="left"/>
        <w:rPr>
          <w:rFonts w:ascii="Symbol" w:hAnsi="Symbol"/>
          <w:sz w:val="21"/>
        </w:rPr>
        <w:sectPr>
          <w:type w:val="continuous"/>
          <w:pgSz w:w="11900" w:h="16840"/>
          <w:pgMar w:top="1600" w:right="860" w:bottom="1240" w:left="320" w:header="720" w:footer="720" w:gutter="0"/>
          <w:cols w:equalWidth="0" w:num="6">
            <w:col w:w="1072" w:space="40"/>
            <w:col w:w="396" w:space="39"/>
            <w:col w:w="455" w:space="40"/>
            <w:col w:w="719" w:space="39"/>
            <w:col w:w="620" w:space="39"/>
            <w:col w:w="7261"/>
          </w:cols>
        </w:sectPr>
      </w:pPr>
    </w:p>
    <w:p>
      <w:pPr>
        <w:spacing w:before="10" w:line="794" w:lineRule="exact"/>
        <w:ind w:left="0" w:right="0" w:firstLine="0"/>
        <w:jc w:val="right"/>
        <w:rPr>
          <w:rFonts w:ascii="Symbol" w:hAnsi="Symbol"/>
          <w:sz w:val="113"/>
        </w:rPr>
      </w:pPr>
      <w:r>
        <w:rPr>
          <w:rFonts w:ascii="Symbol" w:hAnsi="Symbol"/>
          <w:w w:val="1"/>
          <w:position w:val="-67"/>
          <w:sz w:val="113"/>
        </w:rPr>
        <w:t></w:t>
      </w:r>
      <w:r>
        <w:rPr>
          <w:spacing w:val="-170"/>
          <w:position w:val="-67"/>
          <w:sz w:val="113"/>
        </w:rPr>
        <w:t xml:space="preserve"> </w:t>
      </w:r>
      <w:r>
        <w:rPr>
          <w:sz w:val="24"/>
        </w:rPr>
        <w:t>An</w:t>
      </w:r>
      <w:r>
        <w:rPr>
          <w:spacing w:val="-1"/>
          <w:sz w:val="24"/>
        </w:rPr>
        <w:t>t</w:t>
      </w:r>
      <w:r>
        <w:rPr>
          <w:spacing w:val="-72"/>
          <w:sz w:val="24"/>
        </w:rPr>
        <w:t>s</w:t>
      </w:r>
      <w:r>
        <w:rPr>
          <w:rFonts w:ascii="Symbol" w:hAnsi="Symbol"/>
          <w:w w:val="1"/>
          <w:position w:val="-67"/>
          <w:sz w:val="113"/>
        </w:rPr>
        <w:t></w:t>
      </w:r>
    </w:p>
    <w:p>
      <w:pPr>
        <w:spacing w:before="10" w:line="794" w:lineRule="exact"/>
        <w:ind w:left="89" w:right="0" w:firstLine="0"/>
        <w:jc w:val="left"/>
        <w:rPr>
          <w:rFonts w:ascii="Symbol" w:hAnsi="Symbol"/>
          <w:sz w:val="113"/>
        </w:rPr>
      </w:pPr>
      <w:r>
        <w:br w:type="column"/>
      </w:r>
      <w:r>
        <w:rPr>
          <w:spacing w:val="-1"/>
          <w:sz w:val="24"/>
        </w:rPr>
        <w:t>c</w:t>
      </w:r>
      <w:r>
        <w:rPr>
          <w:sz w:val="24"/>
        </w:rPr>
        <w:t>h</w:t>
      </w:r>
      <w:r>
        <w:rPr>
          <w:spacing w:val="-111"/>
          <w:sz w:val="24"/>
        </w:rPr>
        <w:t>o</w:t>
      </w:r>
      <w:r>
        <w:rPr>
          <w:rFonts w:ascii="Symbol" w:hAnsi="Symbol"/>
          <w:w w:val="1"/>
          <w:position w:val="-67"/>
          <w:sz w:val="113"/>
        </w:rPr>
        <w:t></w:t>
      </w:r>
    </w:p>
    <w:p>
      <w:pPr>
        <w:pStyle w:val="11"/>
        <w:spacing w:before="10" w:line="794" w:lineRule="exact"/>
        <w:ind w:left="67"/>
      </w:pPr>
      <w:r>
        <w:br w:type="column"/>
      </w:r>
      <w:r>
        <w:rPr>
          <w:spacing w:val="-105"/>
        </w:rPr>
        <w:t>o</w:t>
      </w:r>
      <w:r>
        <w:rPr>
          <w:rFonts w:ascii="Symbol" w:hAnsi="Symbol"/>
          <w:w w:val="1"/>
          <w:position w:val="-67"/>
          <w:sz w:val="113"/>
        </w:rPr>
        <w:t></w:t>
      </w:r>
      <w:r>
        <w:rPr>
          <w:spacing w:val="-182"/>
          <w:position w:val="-67"/>
          <w:sz w:val="113"/>
        </w:rPr>
        <w:t xml:space="preserve"> </w:t>
      </w:r>
      <w:r>
        <w:t>se</w:t>
      </w:r>
      <w:r>
        <w:rPr>
          <w:spacing w:val="-1"/>
        </w:rPr>
        <w:t xml:space="preserve"> t</w:t>
      </w:r>
      <w:r>
        <w:rPr>
          <w:spacing w:val="-59"/>
        </w:rPr>
        <w:t>h</w:t>
      </w:r>
      <w:r>
        <w:rPr>
          <w:rFonts w:ascii="Symbol" w:hAnsi="Symbol"/>
          <w:spacing w:val="55"/>
          <w:w w:val="1"/>
          <w:position w:val="-67"/>
          <w:sz w:val="113"/>
        </w:rPr>
        <w:t></w:t>
      </w:r>
      <w:r>
        <w:t>e</w:t>
      </w:r>
      <w:r>
        <w:rPr>
          <w:spacing w:val="1"/>
        </w:rPr>
        <w:t xml:space="preserve"> </w:t>
      </w:r>
      <w:r>
        <w:rPr>
          <w:spacing w:val="-1"/>
        </w:rPr>
        <w:t>l</w:t>
      </w:r>
      <w:r>
        <w:t>o</w:t>
      </w:r>
      <w:r>
        <w:rPr>
          <w:spacing w:val="-1"/>
        </w:rPr>
        <w:t>ca</w:t>
      </w:r>
      <w:r>
        <w:rPr>
          <w:spacing w:val="-6"/>
        </w:rPr>
        <w:t>t</w:t>
      </w:r>
      <w:r>
        <w:rPr>
          <w:rFonts w:ascii="Symbol" w:hAnsi="Symbol"/>
          <w:spacing w:val="2"/>
          <w:w w:val="1"/>
          <w:position w:val="-67"/>
          <w:sz w:val="113"/>
        </w:rPr>
        <w:t></w:t>
      </w:r>
      <w:r>
        <w:rPr>
          <w:spacing w:val="-1"/>
        </w:rPr>
        <w:t>i</w:t>
      </w:r>
      <w:r>
        <w:t>on</w:t>
      </w:r>
      <w:r>
        <w:rPr>
          <w:spacing w:val="-18"/>
        </w:rPr>
        <w:t xml:space="preserve"> </w:t>
      </w:r>
      <w:r>
        <w:rPr>
          <w:rFonts w:ascii="Symbol" w:hAnsi="Symbol"/>
          <w:spacing w:val="15"/>
          <w:w w:val="1"/>
          <w:position w:val="-67"/>
          <w:sz w:val="113"/>
        </w:rPr>
        <w:t></w:t>
      </w:r>
      <w:r>
        <w:rPr>
          <w:spacing w:val="-1"/>
        </w:rPr>
        <w:t>a</w:t>
      </w:r>
      <w:r>
        <w:rPr>
          <w:spacing w:val="-60"/>
        </w:rPr>
        <w:t>c</w:t>
      </w:r>
      <w:r>
        <w:rPr>
          <w:rFonts w:ascii="Symbol" w:hAnsi="Symbol"/>
          <w:spacing w:val="56"/>
          <w:w w:val="1"/>
          <w:position w:val="-67"/>
          <w:sz w:val="113"/>
        </w:rPr>
        <w:t></w:t>
      </w:r>
      <w:r>
        <w:rPr>
          <w:spacing w:val="-1"/>
        </w:rPr>
        <w:t>c</w:t>
      </w:r>
      <w:r>
        <w:t>ord</w:t>
      </w:r>
      <w:r>
        <w:rPr>
          <w:spacing w:val="-1"/>
        </w:rPr>
        <w:t>i</w:t>
      </w:r>
      <w:r>
        <w:t>ng</w:t>
      </w:r>
      <w:r>
        <w:rPr>
          <w:spacing w:val="1"/>
        </w:rPr>
        <w:t xml:space="preserve"> </w:t>
      </w:r>
      <w:r>
        <w:rPr>
          <w:spacing w:val="-1"/>
        </w:rPr>
        <w:t>t</w:t>
      </w:r>
      <w:r>
        <w:t>o</w:t>
      </w:r>
      <w:r>
        <w:rPr>
          <w:spacing w:val="1"/>
        </w:rPr>
        <w:t xml:space="preserve"> </w:t>
      </w:r>
      <w:r>
        <w:rPr>
          <w:spacing w:val="-1"/>
        </w:rPr>
        <w:t>t</w:t>
      </w:r>
      <w:r>
        <w:t>he</w:t>
      </w:r>
      <w:r>
        <w:rPr>
          <w:spacing w:val="-1"/>
        </w:rPr>
        <w:t xml:space="preserve"> </w:t>
      </w:r>
      <w:r>
        <w:t>h</w:t>
      </w:r>
      <w:r>
        <w:rPr>
          <w:spacing w:val="-1"/>
        </w:rPr>
        <w:t>e</w:t>
      </w:r>
      <w:r>
        <w:t>ur</w:t>
      </w:r>
      <w:r>
        <w:rPr>
          <w:spacing w:val="-1"/>
        </w:rPr>
        <w:t>i</w:t>
      </w:r>
      <w:r>
        <w:t>s</w:t>
      </w:r>
      <w:r>
        <w:rPr>
          <w:spacing w:val="-1"/>
        </w:rPr>
        <w:t>ti</w:t>
      </w:r>
      <w:r>
        <w:t>c</w:t>
      </w:r>
      <w:r>
        <w:rPr>
          <w:spacing w:val="1"/>
        </w:rPr>
        <w:t xml:space="preserve"> </w:t>
      </w:r>
      <w:r>
        <w:t>d</w:t>
      </w:r>
      <w:r>
        <w:rPr>
          <w:spacing w:val="-1"/>
        </w:rPr>
        <w:t>e</w:t>
      </w:r>
      <w:r>
        <w:t>s</w:t>
      </w:r>
      <w:r>
        <w:rPr>
          <w:spacing w:val="-1"/>
        </w:rPr>
        <w:t>i</w:t>
      </w:r>
      <w:r>
        <w:t>r</w:t>
      </w:r>
      <w:r>
        <w:rPr>
          <w:spacing w:val="-1"/>
        </w:rPr>
        <w:t>a</w:t>
      </w:r>
      <w:r>
        <w:t>b</w:t>
      </w:r>
      <w:r>
        <w:rPr>
          <w:spacing w:val="-1"/>
        </w:rPr>
        <w:t>il</w:t>
      </w:r>
      <w:r>
        <w:rPr>
          <w:spacing w:val="1"/>
        </w:rPr>
        <w:t>i</w:t>
      </w:r>
      <w:r>
        <w:rPr>
          <w:spacing w:val="-1"/>
        </w:rPr>
        <w:t>t</w:t>
      </w:r>
      <w:r>
        <w:t>y</w:t>
      </w:r>
      <w:r>
        <w:rPr>
          <w:spacing w:val="1"/>
        </w:rPr>
        <w:t xml:space="preserve"> </w:t>
      </w:r>
      <w:r>
        <w:rPr>
          <w:spacing w:val="-1"/>
        </w:rPr>
        <w:t>“</w:t>
      </w:r>
      <w:r>
        <w:t>Po</w:t>
      </w:r>
      <w:r>
        <w:rPr>
          <w:spacing w:val="-1"/>
        </w:rPr>
        <w:t>te</w:t>
      </w:r>
      <w:r>
        <w:t>n</w:t>
      </w:r>
      <w:r>
        <w:rPr>
          <w:spacing w:val="-1"/>
        </w:rPr>
        <w:t>ti</w:t>
      </w:r>
      <w:r>
        <w:rPr>
          <w:spacing w:val="1"/>
        </w:rPr>
        <w:t>a</w:t>
      </w:r>
      <w:r>
        <w:t>l</w:t>
      </w:r>
      <w:r>
        <w:rPr>
          <w:spacing w:val="1"/>
        </w:rPr>
        <w:t xml:space="preserve"> </w:t>
      </w:r>
      <w:r>
        <w:t>goodn</w:t>
      </w:r>
      <w:r>
        <w:rPr>
          <w:spacing w:val="-1"/>
        </w:rPr>
        <w:t>e</w:t>
      </w:r>
      <w:r>
        <w:t>ss”</w:t>
      </w:r>
    </w:p>
    <w:p>
      <w:pPr>
        <w:spacing w:after="0" w:line="794" w:lineRule="exact"/>
        <w:sectPr>
          <w:type w:val="continuous"/>
          <w:pgSz w:w="11900" w:h="16840"/>
          <w:pgMar w:top="1600" w:right="860" w:bottom="1240" w:left="320" w:header="720" w:footer="720" w:gutter="0"/>
          <w:cols w:equalWidth="0" w:num="3">
            <w:col w:w="1508" w:space="40"/>
            <w:col w:w="328" w:space="39"/>
            <w:col w:w="8805"/>
          </w:cols>
        </w:sectPr>
      </w:pPr>
    </w:p>
    <w:p>
      <w:pPr>
        <w:pStyle w:val="2"/>
        <w:jc w:val="right"/>
      </w:pPr>
      <w:r>
        <w:pict>
          <v:shape id="_x0000_s1075" o:spid="_x0000_s1075" o:spt="202" type="#_x0000_t202" style="position:absolute;left:0pt;margin-left:286.7pt;margin-top:57.25pt;height:6.9pt;width:3.7pt;mso-position-horizontal-relative:page;z-index:251667456;mso-width-relative:page;mso-height-relative:page;" filled="f" stroked="f" coordsize="21600,21600">
            <v:path/>
            <v:fill on="f" focussize="0,0"/>
            <v:stroke on="f" joinstyle="miter"/>
            <v:imagedata o:title=""/>
            <o:lock v:ext="edit"/>
            <v:textbox inset="0mm,0mm,0mm,0mm">
              <w:txbxContent>
                <w:p>
                  <w:pPr>
                    <w:spacing w:before="0" w:line="136" w:lineRule="exact"/>
                    <w:ind w:left="0" w:right="0" w:firstLine="0"/>
                    <w:jc w:val="left"/>
                    <w:rPr>
                      <w:i/>
                      <w:sz w:val="12"/>
                    </w:rPr>
                  </w:pPr>
                  <w:r>
                    <w:rPr>
                      <w:i/>
                      <w:spacing w:val="-4"/>
                      <w:w w:val="120"/>
                      <w:sz w:val="12"/>
                    </w:rPr>
                    <w:t>ij</w:t>
                  </w:r>
                </w:p>
              </w:txbxContent>
            </v:textbox>
          </v:shape>
        </w:pict>
      </w:r>
      <w:r>
        <w:rPr>
          <w:spacing w:val="66"/>
          <w:w w:val="5"/>
        </w:rPr>
        <w:t>3560</w:t>
      </w:r>
    </w:p>
    <w:p>
      <w:pPr>
        <w:tabs>
          <w:tab w:val="left" w:pos="908"/>
        </w:tabs>
        <w:spacing w:before="0" w:line="142" w:lineRule="exact"/>
        <w:ind w:left="358" w:right="0" w:firstLine="0"/>
        <w:jc w:val="left"/>
        <w:rPr>
          <w:sz w:val="113"/>
        </w:rPr>
      </w:pPr>
      <w:r>
        <w:br w:type="column"/>
      </w:r>
      <w:r>
        <w:rPr>
          <w:w w:val="20"/>
          <w:sz w:val="113"/>
        </w:rPr>
        <w:t>1</w:t>
      </w:r>
      <w:r>
        <w:rPr>
          <w:w w:val="20"/>
          <w:sz w:val="113"/>
        </w:rPr>
        <w:tab/>
      </w:r>
      <w:r>
        <w:rPr>
          <w:w w:val="10"/>
          <w:sz w:val="113"/>
        </w:rPr>
        <w:t>41</w:t>
      </w:r>
    </w:p>
    <w:p>
      <w:pPr>
        <w:spacing w:before="0" w:line="142" w:lineRule="exact"/>
        <w:ind w:left="100" w:right="0" w:firstLine="0"/>
        <w:jc w:val="left"/>
        <w:rPr>
          <w:sz w:val="113"/>
        </w:rPr>
      </w:pPr>
      <w:r>
        <w:br w:type="column"/>
      </w:r>
      <w:r>
        <w:rPr>
          <w:w w:val="15"/>
          <w:sz w:val="113"/>
        </w:rPr>
        <w:t>2 5 00</w:t>
      </w:r>
    </w:p>
    <w:p>
      <w:pPr>
        <w:spacing w:before="0" w:line="142" w:lineRule="exact"/>
        <w:ind w:left="96" w:right="0" w:firstLine="0"/>
        <w:jc w:val="left"/>
        <w:rPr>
          <w:sz w:val="113"/>
        </w:rPr>
      </w:pPr>
      <w:r>
        <w:br w:type="column"/>
      </w:r>
      <w:r>
        <w:rPr>
          <w:w w:val="15"/>
          <w:sz w:val="113"/>
        </w:rPr>
        <w:t>0 08</w:t>
      </w:r>
    </w:p>
    <w:p>
      <w:pPr>
        <w:spacing w:before="142" w:line="566" w:lineRule="exact"/>
        <w:ind w:left="1046" w:right="0" w:firstLine="0"/>
        <w:jc w:val="left"/>
        <w:rPr>
          <w:sz w:val="21"/>
        </w:rPr>
      </w:pPr>
      <w:r>
        <w:br w:type="column"/>
      </w:r>
      <w:r>
        <w:rPr>
          <w:rFonts w:ascii="Symbol" w:hAnsi="Symbol"/>
          <w:w w:val="130"/>
          <w:position w:val="-12"/>
          <w:sz w:val="22"/>
        </w:rPr>
        <w:t></w:t>
      </w:r>
      <w:r>
        <w:rPr>
          <w:w w:val="130"/>
          <w:position w:val="-12"/>
          <w:sz w:val="22"/>
        </w:rPr>
        <w:t xml:space="preserve"> </w:t>
      </w:r>
      <w:r>
        <w:rPr>
          <w:rFonts w:ascii="Symbol" w:hAnsi="Symbol"/>
          <w:w w:val="130"/>
          <w:position w:val="-12"/>
          <w:sz w:val="21"/>
        </w:rPr>
        <w:t></w:t>
      </w:r>
      <w:r>
        <w:rPr>
          <w:w w:val="130"/>
          <w:sz w:val="21"/>
          <w:u w:val="single"/>
        </w:rPr>
        <w:t xml:space="preserve"> 1</w:t>
      </w:r>
    </w:p>
    <w:p>
      <w:pPr>
        <w:pStyle w:val="11"/>
        <w:spacing w:before="7"/>
      </w:pPr>
      <w:r>
        <w:pict>
          <v:shape id="_x0000_s1076" o:spid="_x0000_s1076" o:spt="202" type="#_x0000_t202" style="position:absolute;left:0pt;margin-left:281.85pt;margin-top:15.35pt;height:11.75pt;width:4.85pt;mso-position-horizontal-relative:page;mso-wrap-distance-bottom:0pt;mso-wrap-distance-top:0pt;z-index:-251620352;mso-width-relative:page;mso-height-relative:page;" filled="f" stroked="f" coordsize="21600,21600">
            <v:path/>
            <v:fill on="f" focussize="0,0"/>
            <v:stroke on="f" joinstyle="miter"/>
            <v:imagedata o:title=""/>
            <o:lock v:ext="edit"/>
            <v:textbox inset="0mm,0mm,0mm,0mm">
              <w:txbxContent>
                <w:p>
                  <w:pPr>
                    <w:spacing w:before="0" w:line="234" w:lineRule="exact"/>
                    <w:ind w:left="0" w:right="0" w:firstLine="0"/>
                    <w:jc w:val="left"/>
                    <w:rPr>
                      <w:i/>
                      <w:sz w:val="21"/>
                    </w:rPr>
                  </w:pPr>
                  <w:r>
                    <w:rPr>
                      <w:i/>
                      <w:w w:val="118"/>
                      <w:sz w:val="21"/>
                    </w:rPr>
                    <w:t>s</w:t>
                  </w:r>
                </w:p>
              </w:txbxContent>
            </v:textbox>
            <w10:wrap type="topAndBottom"/>
          </v:shape>
        </w:pict>
      </w:r>
    </w:p>
    <w:p>
      <w:pPr>
        <w:spacing w:after="0"/>
        <w:sectPr>
          <w:type w:val="continuous"/>
          <w:pgSz w:w="11900" w:h="16840"/>
          <w:pgMar w:top="1600" w:right="860" w:bottom="1240" w:left="320" w:header="720" w:footer="720" w:gutter="0"/>
          <w:cols w:equalWidth="0" w:num="5">
            <w:col w:w="1504" w:space="40"/>
            <w:col w:w="1028" w:space="39"/>
            <w:col w:w="539" w:space="40"/>
            <w:col w:w="462" w:space="75"/>
            <w:col w:w="6993"/>
          </w:cols>
        </w:sectPr>
      </w:pPr>
    </w:p>
    <w:p>
      <w:pPr>
        <w:pStyle w:val="2"/>
        <w:tabs>
          <w:tab w:val="left" w:pos="1503"/>
          <w:tab w:val="left" w:pos="2489"/>
          <w:tab w:val="left" w:pos="3175"/>
          <w:tab w:val="left" w:pos="4929"/>
        </w:tabs>
        <w:spacing w:line="267" w:lineRule="exact"/>
        <w:ind w:left="1006"/>
        <w:rPr>
          <w:i/>
          <w:sz w:val="12"/>
        </w:rPr>
      </w:pPr>
      <w:r>
        <w:rPr>
          <w:rFonts w:ascii="Symbol" w:hAnsi="Symbol"/>
          <w:w w:val="25"/>
        </w:rPr>
        <w:t></w:t>
      </w:r>
      <w:r>
        <w:rPr>
          <w:w w:val="25"/>
        </w:rPr>
        <w:tab/>
      </w:r>
      <w:r>
        <w:rPr>
          <w:rFonts w:ascii="Symbol" w:hAnsi="Symbol"/>
          <w:w w:val="25"/>
        </w:rPr>
        <w:t></w:t>
      </w:r>
      <w:r>
        <w:rPr>
          <w:w w:val="25"/>
        </w:rPr>
        <w:t xml:space="preserve">  </w:t>
      </w:r>
      <w:r>
        <w:rPr>
          <w:spacing w:val="35"/>
          <w:w w:val="25"/>
        </w:rPr>
        <w:t xml:space="preserve"> </w:t>
      </w:r>
      <w:r>
        <w:rPr>
          <w:rFonts w:ascii="Symbol" w:hAnsi="Symbol"/>
          <w:w w:val="25"/>
        </w:rPr>
        <w:t></w:t>
      </w:r>
      <w:r>
        <w:rPr>
          <w:spacing w:val="12"/>
          <w:w w:val="25"/>
        </w:rPr>
        <w:t xml:space="preserve"> </w:t>
      </w:r>
      <w:r>
        <w:rPr>
          <w:rFonts w:ascii="Symbol" w:hAnsi="Symbol"/>
          <w:w w:val="25"/>
        </w:rPr>
        <w:t></w:t>
      </w:r>
      <w:r>
        <w:rPr>
          <w:w w:val="25"/>
        </w:rPr>
        <w:tab/>
      </w:r>
      <w:r>
        <w:rPr>
          <w:rFonts w:ascii="Symbol" w:hAnsi="Symbol"/>
          <w:w w:val="25"/>
        </w:rPr>
        <w:t></w:t>
      </w:r>
      <w:r>
        <w:rPr>
          <w:w w:val="25"/>
        </w:rPr>
        <w:tab/>
      </w:r>
      <w:r>
        <w:rPr>
          <w:rFonts w:ascii="Symbol" w:hAnsi="Symbol"/>
          <w:w w:val="25"/>
        </w:rPr>
        <w:t></w:t>
      </w:r>
      <w:r>
        <w:rPr>
          <w:w w:val="25"/>
        </w:rPr>
        <w:t xml:space="preserve">  </w:t>
      </w:r>
      <w:r>
        <w:rPr>
          <w:spacing w:val="50"/>
          <w:w w:val="25"/>
        </w:rPr>
        <w:t xml:space="preserve"> </w:t>
      </w:r>
      <w:r>
        <w:rPr>
          <w:rFonts w:ascii="Symbol" w:hAnsi="Symbol"/>
          <w:w w:val="25"/>
        </w:rPr>
        <w:t></w:t>
      </w:r>
      <w:r>
        <w:rPr>
          <w:spacing w:val="55"/>
          <w:w w:val="25"/>
        </w:rPr>
        <w:t xml:space="preserve"> </w:t>
      </w:r>
      <w:r>
        <w:rPr>
          <w:rFonts w:ascii="Symbol" w:hAnsi="Symbol"/>
          <w:w w:val="25"/>
        </w:rPr>
        <w:t></w:t>
      </w:r>
      <w:r>
        <w:rPr>
          <w:w w:val="25"/>
        </w:rPr>
        <w:tab/>
      </w:r>
      <w:r>
        <w:rPr>
          <w:i/>
          <w:spacing w:val="-4"/>
          <w:position w:val="19"/>
          <w:sz w:val="12"/>
        </w:rPr>
        <w:t>ij</w:t>
      </w:r>
    </w:p>
    <w:p>
      <w:pPr>
        <w:spacing w:after="0" w:line="267" w:lineRule="exact"/>
        <w:rPr>
          <w:sz w:val="12"/>
        </w:rPr>
        <w:sectPr>
          <w:type w:val="continuous"/>
          <w:pgSz w:w="11900" w:h="16840"/>
          <w:pgMar w:top="1600" w:right="860" w:bottom="1240" w:left="320" w:header="720" w:footer="720" w:gutter="0"/>
          <w:cols w:space="720" w:num="1"/>
        </w:sectPr>
      </w:pPr>
    </w:p>
    <w:p>
      <w:pPr>
        <w:pStyle w:val="7"/>
        <w:spacing w:before="60"/>
      </w:pPr>
      <w:r>
        <w:rPr>
          <w:u w:val="single"/>
        </w:rPr>
        <w:t>AS-QAP Constructing the Solution:</w:t>
      </w:r>
    </w:p>
    <w:p>
      <w:pPr>
        <w:pStyle w:val="11"/>
        <w:rPr>
          <w:b/>
          <w:sz w:val="20"/>
        </w:rPr>
      </w:pPr>
    </w:p>
    <w:p>
      <w:pPr>
        <w:pStyle w:val="11"/>
        <w:spacing w:before="2"/>
        <w:rPr>
          <w:b/>
          <w:sz w:val="20"/>
        </w:rPr>
      </w:pPr>
    </w:p>
    <w:p>
      <w:pPr>
        <w:pStyle w:val="11"/>
        <w:spacing w:before="90" w:line="360" w:lineRule="auto"/>
        <w:ind w:left="1121" w:right="808" w:firstLine="106"/>
      </w:pPr>
      <w:r>
        <w:pict>
          <v:shape id="_x0000_s1077" o:spid="_x0000_s1077" o:spt="202" type="#_x0000_t202" style="position:absolute;left:0pt;margin-left:256.6pt;margin-top:90.75pt;height:7.8pt;width:4.1pt;mso-position-horizontal-relative:page;z-index:-251628544;mso-width-relative:page;mso-height-relative:page;" filled="f" stroked="f" coordsize="21600,21600">
            <v:path/>
            <v:fill on="f" focussize="0,0"/>
            <v:stroke on="f" joinstyle="miter"/>
            <v:imagedata o:title=""/>
            <o:lock v:ext="edit"/>
            <v:textbox inset="0mm,0mm,0mm,0mm">
              <w:txbxContent>
                <w:p>
                  <w:pPr>
                    <w:spacing w:before="0" w:line="155" w:lineRule="exact"/>
                    <w:ind w:left="0" w:right="0" w:firstLine="0"/>
                    <w:jc w:val="left"/>
                    <w:rPr>
                      <w:i/>
                      <w:sz w:val="14"/>
                    </w:rPr>
                  </w:pPr>
                  <w:r>
                    <w:rPr>
                      <w:i/>
                      <w:spacing w:val="-3"/>
                      <w:w w:val="110"/>
                      <w:sz w:val="14"/>
                    </w:rPr>
                    <w:t>ij</w:t>
                  </w:r>
                </w:p>
              </w:txbxContent>
            </v:textbox>
          </v:shape>
        </w:pict>
      </w:r>
      <w:r>
        <w:t>AS-QAP Constructing the Solution facilities are ranked in decreasing order of the flow potentials, Ant k assigns the facility i to location j with the probability given by</w:t>
      </w:r>
    </w:p>
    <w:p>
      <w:pPr>
        <w:pStyle w:val="11"/>
        <w:rPr>
          <w:sz w:val="20"/>
        </w:rPr>
      </w:pPr>
    </w:p>
    <w:p>
      <w:pPr>
        <w:pStyle w:val="11"/>
        <w:spacing w:before="8"/>
        <w:rPr>
          <w:sz w:val="28"/>
        </w:rPr>
      </w:pPr>
    </w:p>
    <w:p>
      <w:pPr>
        <w:spacing w:after="0"/>
        <w:rPr>
          <w:sz w:val="28"/>
        </w:rPr>
        <w:sectPr>
          <w:pgSz w:w="11900" w:h="16840"/>
          <w:pgMar w:top="1380" w:right="860" w:bottom="1240" w:left="320" w:header="0" w:footer="1052" w:gutter="0"/>
          <w:cols w:space="720" w:num="1"/>
        </w:sectPr>
      </w:pPr>
    </w:p>
    <w:p>
      <w:pPr>
        <w:tabs>
          <w:tab w:val="left" w:pos="3307"/>
        </w:tabs>
        <w:spacing w:before="99" w:line="322" w:lineRule="exact"/>
        <w:ind w:left="2664" w:right="0" w:firstLine="0"/>
        <w:jc w:val="left"/>
        <w:rPr>
          <w:rFonts w:ascii="Symbol" w:hAnsi="Symbol"/>
          <w:sz w:val="24"/>
        </w:rPr>
      </w:pPr>
      <w:r>
        <w:rPr>
          <w:i/>
          <w:w w:val="110"/>
          <w:position w:val="-12"/>
          <w:sz w:val="14"/>
        </w:rPr>
        <w:t>k</w:t>
      </w:r>
      <w:r>
        <w:rPr>
          <w:i/>
          <w:position w:val="-12"/>
          <w:sz w:val="14"/>
        </w:rPr>
        <w:tab/>
      </w:r>
      <w:r>
        <w:rPr>
          <w:rFonts w:ascii="Symbol" w:hAnsi="Symbol"/>
          <w:spacing w:val="-155"/>
          <w:w w:val="121"/>
          <w:sz w:val="24"/>
        </w:rPr>
        <w:t></w:t>
      </w:r>
      <w:r>
        <w:rPr>
          <w:rFonts w:ascii="Symbol" w:hAnsi="Symbol"/>
          <w:spacing w:val="-10"/>
          <w:w w:val="121"/>
          <w:position w:val="-9"/>
          <w:sz w:val="24"/>
        </w:rPr>
        <w:t></w:t>
      </w:r>
    </w:p>
    <w:p>
      <w:pPr>
        <w:spacing w:before="0" w:line="44" w:lineRule="exact"/>
        <w:ind w:left="2513" w:right="0" w:firstLine="0"/>
        <w:jc w:val="left"/>
        <w:rPr>
          <w:rFonts w:ascii="Symbol" w:hAnsi="Symbol"/>
          <w:sz w:val="24"/>
        </w:rPr>
      </w:pPr>
      <w:r>
        <w:pict>
          <v:shape id="_x0000_s1078" o:spid="_x0000_s1078" o:spt="202" type="#_x0000_t202" style="position:absolute;left:0pt;margin-left:189pt;margin-top:2.15pt;height:21.95pt;width:14.2pt;mso-position-horizontal-relative:page;z-index:-251625472;mso-width-relative:page;mso-height-relative:page;" filled="f" stroked="f" coordsize="21600,21600">
            <v:path/>
            <v:fill on="f" focussize="0,0"/>
            <v:stroke on="f" joinstyle="miter"/>
            <v:imagedata o:title=""/>
            <o:lock v:ext="edit"/>
            <v:textbox inset="0mm,0mm,0mm,0mm">
              <w:txbxContent>
                <w:p>
                  <w:pPr>
                    <w:spacing w:before="0" w:line="439" w:lineRule="exact"/>
                    <w:ind w:left="0" w:right="0" w:firstLine="0"/>
                    <w:jc w:val="left"/>
                    <w:rPr>
                      <w:rFonts w:ascii="Symbol" w:hAnsi="Symbol"/>
                      <w:sz w:val="36"/>
                    </w:rPr>
                  </w:pPr>
                  <w:r>
                    <w:rPr>
                      <w:rFonts w:ascii="Symbol" w:hAnsi="Symbol"/>
                      <w:spacing w:val="-29"/>
                      <w:w w:val="121"/>
                      <w:sz w:val="36"/>
                    </w:rPr>
                    <w:t>∑</w:t>
                  </w:r>
                </w:p>
              </w:txbxContent>
            </v:textbox>
          </v:shape>
        </w:pict>
      </w:r>
      <w:r>
        <w:rPr>
          <w:i/>
          <w:w w:val="115"/>
          <w:sz w:val="24"/>
        </w:rPr>
        <w:t xml:space="preserve">p  </w:t>
      </w:r>
      <w:r>
        <w:rPr>
          <w:spacing w:val="5"/>
          <w:w w:val="115"/>
          <w:sz w:val="24"/>
        </w:rPr>
        <w:t>(</w:t>
      </w:r>
      <w:r>
        <w:rPr>
          <w:i/>
          <w:spacing w:val="5"/>
          <w:w w:val="115"/>
          <w:sz w:val="24"/>
        </w:rPr>
        <w:t>t</w:t>
      </w:r>
      <w:r>
        <w:rPr>
          <w:spacing w:val="5"/>
          <w:w w:val="115"/>
          <w:sz w:val="24"/>
        </w:rPr>
        <w:t xml:space="preserve">) </w:t>
      </w:r>
      <w:r>
        <w:rPr>
          <w:rFonts w:ascii="Symbol" w:hAnsi="Symbol"/>
          <w:w w:val="115"/>
          <w:sz w:val="24"/>
        </w:rPr>
        <w:t></w:t>
      </w:r>
      <w:r>
        <w:rPr>
          <w:spacing w:val="-45"/>
          <w:w w:val="115"/>
          <w:sz w:val="24"/>
        </w:rPr>
        <w:t xml:space="preserve"> </w:t>
      </w:r>
      <w:r>
        <w:rPr>
          <w:rFonts w:ascii="Symbol" w:hAnsi="Symbol"/>
          <w:spacing w:val="-18"/>
          <w:w w:val="115"/>
          <w:position w:val="-3"/>
          <w:sz w:val="24"/>
        </w:rPr>
        <w:t></w:t>
      </w:r>
    </w:p>
    <w:p>
      <w:pPr>
        <w:spacing w:before="151"/>
        <w:ind w:left="287" w:right="0" w:firstLine="0"/>
        <w:jc w:val="left"/>
        <w:rPr>
          <w:i/>
          <w:sz w:val="25"/>
        </w:rPr>
      </w:pPr>
      <w:r>
        <w:br w:type="column"/>
      </w:r>
      <w:r>
        <w:rPr>
          <w:spacing w:val="-22"/>
          <w:w w:val="109"/>
          <w:sz w:val="24"/>
        </w:rPr>
        <w:t>[</w:t>
      </w:r>
      <w:r>
        <w:rPr>
          <w:rFonts w:ascii="Symbol" w:hAnsi="Symbol"/>
          <w:spacing w:val="13"/>
          <w:w w:val="117"/>
          <w:sz w:val="25"/>
        </w:rPr>
        <w:t></w:t>
      </w:r>
      <w:r>
        <w:rPr>
          <w:i/>
          <w:spacing w:val="-4"/>
          <w:w w:val="132"/>
          <w:sz w:val="25"/>
          <w:vertAlign w:val="subscript"/>
        </w:rPr>
        <w:t>i</w:t>
      </w:r>
      <w:r>
        <w:rPr>
          <w:i/>
          <w:w w:val="132"/>
          <w:sz w:val="25"/>
          <w:vertAlign w:val="subscript"/>
        </w:rPr>
        <w:t>j</w:t>
      </w:r>
    </w:p>
    <w:p>
      <w:pPr>
        <w:spacing w:before="151"/>
        <w:ind w:left="0" w:right="0" w:firstLine="0"/>
        <w:jc w:val="left"/>
        <w:rPr>
          <w:rFonts w:ascii="Symbol" w:hAnsi="Symbol"/>
          <w:sz w:val="24"/>
        </w:rPr>
      </w:pPr>
      <w:r>
        <w:br w:type="column"/>
      </w:r>
      <w:r>
        <w:rPr>
          <w:w w:val="115"/>
          <w:sz w:val="24"/>
        </w:rPr>
        <w:t>(</w:t>
      </w:r>
      <w:r>
        <w:rPr>
          <w:i/>
          <w:w w:val="115"/>
          <w:sz w:val="24"/>
        </w:rPr>
        <w:t>t</w:t>
      </w:r>
      <w:r>
        <w:rPr>
          <w:w w:val="115"/>
          <w:sz w:val="24"/>
        </w:rPr>
        <w:t>)]</w:t>
      </w:r>
      <w:r>
        <w:rPr>
          <w:rFonts w:ascii="Symbol" w:hAnsi="Symbol"/>
          <w:w w:val="115"/>
          <w:sz w:val="24"/>
          <w:vertAlign w:val="superscript"/>
        </w:rPr>
        <w:t></w:t>
      </w:r>
      <w:r>
        <w:rPr>
          <w:w w:val="115"/>
          <w:sz w:val="24"/>
          <w:vertAlign w:val="baseline"/>
        </w:rPr>
        <w:t>[</w:t>
      </w:r>
      <w:r>
        <w:rPr>
          <w:rFonts w:ascii="Symbol" w:hAnsi="Symbol"/>
          <w:w w:val="115"/>
          <w:sz w:val="25"/>
          <w:vertAlign w:val="baseline"/>
        </w:rPr>
        <w:t></w:t>
      </w:r>
      <w:r>
        <w:rPr>
          <w:w w:val="115"/>
          <w:sz w:val="25"/>
          <w:vertAlign w:val="baseline"/>
        </w:rPr>
        <w:t xml:space="preserve"> </w:t>
      </w:r>
      <w:r>
        <w:rPr>
          <w:spacing w:val="-26"/>
          <w:w w:val="115"/>
          <w:sz w:val="24"/>
          <w:vertAlign w:val="baseline"/>
        </w:rPr>
        <w:t>]</w:t>
      </w:r>
      <w:r>
        <w:rPr>
          <w:rFonts w:ascii="Symbol" w:hAnsi="Symbol"/>
          <w:spacing w:val="-26"/>
          <w:w w:val="115"/>
          <w:sz w:val="24"/>
          <w:vertAlign w:val="superscript"/>
        </w:rPr>
        <w:t></w:t>
      </w:r>
    </w:p>
    <w:p>
      <w:pPr>
        <w:pStyle w:val="11"/>
        <w:spacing w:before="10"/>
        <w:rPr>
          <w:rFonts w:ascii="Symbol" w:hAnsi="Symbol"/>
          <w:sz w:val="27"/>
        </w:rPr>
      </w:pPr>
      <w:r>
        <w:br w:type="column"/>
      </w:r>
    </w:p>
    <w:p>
      <w:pPr>
        <w:tabs>
          <w:tab w:val="left" w:pos="1110"/>
        </w:tabs>
        <w:spacing w:before="0" w:line="123" w:lineRule="exact"/>
        <w:ind w:left="668" w:right="0" w:firstLine="0"/>
        <w:jc w:val="left"/>
        <w:rPr>
          <w:i/>
          <w:sz w:val="24"/>
        </w:rPr>
      </w:pPr>
      <w:r>
        <w:pict>
          <v:shape id="_x0000_s1079" o:spid="_x0000_s1079" o:spt="202" type="#_x0000_t202" style="position:absolute;left:0pt;margin-left:273.5pt;margin-top:18.1pt;height:7.8pt;width:4.1pt;mso-position-horizontal-relative:page;z-index:-251627520;mso-width-relative:page;mso-height-relative:page;" filled="f" stroked="f" coordsize="21600,21600">
            <v:path/>
            <v:fill on="f" focussize="0,0"/>
            <v:stroke on="f" joinstyle="miter"/>
            <v:imagedata o:title=""/>
            <o:lock v:ext="edit"/>
            <v:textbox inset="0mm,0mm,0mm,0mm">
              <w:txbxContent>
                <w:p>
                  <w:pPr>
                    <w:spacing w:before="0" w:line="155" w:lineRule="exact"/>
                    <w:ind w:left="0" w:right="0" w:firstLine="0"/>
                    <w:jc w:val="left"/>
                    <w:rPr>
                      <w:i/>
                      <w:sz w:val="14"/>
                    </w:rPr>
                  </w:pPr>
                  <w:r>
                    <w:rPr>
                      <w:i/>
                      <w:spacing w:val="-3"/>
                      <w:w w:val="110"/>
                      <w:sz w:val="14"/>
                    </w:rPr>
                    <w:t>ij</w:t>
                  </w:r>
                </w:p>
              </w:txbxContent>
            </v:textbox>
          </v:shape>
        </w:pict>
      </w:r>
      <w:r>
        <w:rPr>
          <w:i/>
          <w:spacing w:val="-4"/>
          <w:w w:val="120"/>
          <w:sz w:val="24"/>
        </w:rPr>
        <w:t>if</w:t>
      </w:r>
      <w:r>
        <w:rPr>
          <w:i/>
          <w:spacing w:val="-4"/>
          <w:w w:val="120"/>
          <w:sz w:val="24"/>
        </w:rPr>
        <w:tab/>
      </w:r>
      <w:r>
        <w:rPr>
          <w:i/>
          <w:w w:val="120"/>
          <w:sz w:val="24"/>
        </w:rPr>
        <w:t>j</w:t>
      </w:r>
      <w:r>
        <w:rPr>
          <w:i/>
          <w:spacing w:val="-31"/>
          <w:w w:val="120"/>
          <w:sz w:val="24"/>
        </w:rPr>
        <w:t xml:space="preserve"> </w:t>
      </w:r>
      <w:r>
        <w:rPr>
          <w:rFonts w:ascii="Symbol" w:hAnsi="Symbol"/>
          <w:w w:val="120"/>
          <w:sz w:val="24"/>
        </w:rPr>
        <w:t></w:t>
      </w:r>
      <w:r>
        <w:rPr>
          <w:spacing w:val="-45"/>
          <w:w w:val="120"/>
          <w:sz w:val="24"/>
        </w:rPr>
        <w:t xml:space="preserve"> </w:t>
      </w:r>
      <w:r>
        <w:rPr>
          <w:i/>
          <w:w w:val="120"/>
          <w:sz w:val="24"/>
        </w:rPr>
        <w:t>N</w:t>
      </w:r>
      <w:r>
        <w:rPr>
          <w:i/>
          <w:spacing w:val="-32"/>
          <w:w w:val="120"/>
          <w:sz w:val="24"/>
        </w:rPr>
        <w:t xml:space="preserve"> </w:t>
      </w:r>
      <w:r>
        <w:rPr>
          <w:i/>
          <w:w w:val="120"/>
          <w:sz w:val="24"/>
          <w:vertAlign w:val="superscript"/>
        </w:rPr>
        <w:t>k</w:t>
      </w:r>
    </w:p>
    <w:p>
      <w:pPr>
        <w:spacing w:after="0" w:line="123" w:lineRule="exact"/>
        <w:jc w:val="left"/>
        <w:rPr>
          <w:sz w:val="24"/>
        </w:rPr>
        <w:sectPr>
          <w:type w:val="continuous"/>
          <w:pgSz w:w="11900" w:h="16840"/>
          <w:pgMar w:top="1600" w:right="860" w:bottom="1240" w:left="320" w:header="720" w:footer="720" w:gutter="0"/>
          <w:cols w:equalWidth="0" w:num="4">
            <w:col w:w="3453" w:space="40"/>
            <w:col w:w="579" w:space="39"/>
            <w:col w:w="1009" w:space="40"/>
            <w:col w:w="5560"/>
          </w:cols>
        </w:sectPr>
      </w:pPr>
    </w:p>
    <w:p>
      <w:pPr>
        <w:spacing w:before="47" w:line="123" w:lineRule="exact"/>
        <w:ind w:left="2644" w:right="0" w:firstLine="0"/>
        <w:jc w:val="left"/>
        <w:rPr>
          <w:i/>
          <w:sz w:val="14"/>
        </w:rPr>
      </w:pPr>
      <w:r>
        <w:pict>
          <v:line id="_x0000_s1080" o:spid="_x0000_s1080" o:spt="20" style="position:absolute;left:0pt;margin-left:188.15pt;margin-top:2.85pt;height:0pt;width:103.3pt;mso-position-horizontal-relative:page;z-index:-251629568;mso-width-relative:page;mso-height-relative:page;" stroked="t" coordsize="21600,21600">
            <v:path arrowok="t"/>
            <v:fill focussize="0,0"/>
            <v:stroke weight="0.5pt" color="#000000"/>
            <v:imagedata o:title=""/>
            <o:lock v:ext="edit"/>
          </v:line>
        </w:pict>
      </w:r>
      <w:r>
        <w:rPr>
          <w:i/>
          <w:w w:val="110"/>
          <w:sz w:val="14"/>
        </w:rPr>
        <w:t>ij</w:t>
      </w:r>
    </w:p>
    <w:p>
      <w:pPr>
        <w:tabs>
          <w:tab w:val="left" w:pos="435"/>
        </w:tabs>
        <w:spacing w:before="0" w:line="326" w:lineRule="exact"/>
        <w:ind w:left="0" w:right="0" w:firstLine="0"/>
        <w:jc w:val="right"/>
        <w:rPr>
          <w:i/>
          <w:sz w:val="14"/>
        </w:rPr>
      </w:pPr>
      <w:r>
        <w:rPr>
          <w:rFonts w:ascii="Symbol" w:hAnsi="Symbol"/>
          <w:spacing w:val="-145"/>
          <w:w w:val="121"/>
          <w:position w:val="-3"/>
          <w:sz w:val="24"/>
        </w:rPr>
        <w:t></w:t>
      </w:r>
      <w:r>
        <w:rPr>
          <w:rFonts w:ascii="Symbol" w:hAnsi="Symbol"/>
          <w:w w:val="121"/>
          <w:position w:val="3"/>
          <w:sz w:val="24"/>
        </w:rPr>
        <w:t></w:t>
      </w:r>
      <w:r>
        <w:rPr>
          <w:position w:val="3"/>
          <w:sz w:val="24"/>
        </w:rPr>
        <w:tab/>
      </w:r>
      <w:r>
        <w:rPr>
          <w:i/>
          <w:spacing w:val="-2"/>
          <w:w w:val="110"/>
          <w:sz w:val="14"/>
        </w:rPr>
        <w:t>l</w:t>
      </w:r>
      <w:r>
        <w:rPr>
          <w:rFonts w:ascii="Symbol" w:hAnsi="Symbol"/>
          <w:spacing w:val="-12"/>
          <w:w w:val="121"/>
          <w:sz w:val="14"/>
        </w:rPr>
        <w:t></w:t>
      </w:r>
      <w:r>
        <w:rPr>
          <w:i/>
          <w:w w:val="110"/>
          <w:sz w:val="14"/>
        </w:rPr>
        <w:t>N</w:t>
      </w:r>
    </w:p>
    <w:p>
      <w:pPr>
        <w:spacing w:before="52" w:line="303" w:lineRule="exact"/>
        <w:ind w:left="-16" w:right="0" w:firstLine="0"/>
        <w:jc w:val="left"/>
        <w:rPr>
          <w:i/>
          <w:sz w:val="25"/>
        </w:rPr>
      </w:pPr>
      <w:r>
        <w:br w:type="column"/>
      </w:r>
      <w:r>
        <w:rPr>
          <w:i/>
          <w:w w:val="120"/>
          <w:position w:val="-3"/>
          <w:sz w:val="10"/>
        </w:rPr>
        <w:t xml:space="preserve">k </w:t>
      </w:r>
      <w:r>
        <w:rPr>
          <w:spacing w:val="-18"/>
          <w:w w:val="120"/>
          <w:sz w:val="24"/>
        </w:rPr>
        <w:t>[</w:t>
      </w:r>
      <w:r>
        <w:rPr>
          <w:rFonts w:ascii="Symbol" w:hAnsi="Symbol"/>
          <w:spacing w:val="-18"/>
          <w:w w:val="120"/>
          <w:sz w:val="25"/>
        </w:rPr>
        <w:t></w:t>
      </w:r>
      <w:r>
        <w:rPr>
          <w:i/>
          <w:spacing w:val="-18"/>
          <w:w w:val="120"/>
          <w:sz w:val="25"/>
          <w:vertAlign w:val="subscript"/>
        </w:rPr>
        <w:t>ij</w:t>
      </w:r>
    </w:p>
    <w:p>
      <w:pPr>
        <w:spacing w:before="0" w:line="105" w:lineRule="exact"/>
        <w:ind w:left="-32" w:right="0" w:firstLine="0"/>
        <w:jc w:val="left"/>
        <w:rPr>
          <w:i/>
          <w:sz w:val="10"/>
        </w:rPr>
      </w:pPr>
      <w:r>
        <w:rPr>
          <w:i/>
          <w:w w:val="110"/>
          <w:sz w:val="10"/>
        </w:rPr>
        <w:t>i</w:t>
      </w:r>
    </w:p>
    <w:p>
      <w:pPr>
        <w:tabs>
          <w:tab w:val="left" w:pos="2360"/>
        </w:tabs>
        <w:spacing w:before="52"/>
        <w:ind w:left="2" w:right="0" w:firstLine="0"/>
        <w:jc w:val="left"/>
        <w:rPr>
          <w:i/>
          <w:sz w:val="24"/>
        </w:rPr>
      </w:pPr>
      <w:r>
        <w:br w:type="column"/>
      </w:r>
      <w:r>
        <w:rPr>
          <w:w w:val="115"/>
          <w:sz w:val="24"/>
        </w:rPr>
        <w:t>(</w:t>
      </w:r>
      <w:r>
        <w:rPr>
          <w:i/>
          <w:w w:val="115"/>
          <w:sz w:val="24"/>
        </w:rPr>
        <w:t>t</w:t>
      </w:r>
      <w:r>
        <w:rPr>
          <w:w w:val="115"/>
          <w:sz w:val="24"/>
        </w:rPr>
        <w:t>)]</w:t>
      </w:r>
      <w:r>
        <w:rPr>
          <w:rFonts w:ascii="Symbol" w:hAnsi="Symbol"/>
          <w:w w:val="115"/>
          <w:sz w:val="24"/>
          <w:vertAlign w:val="superscript"/>
        </w:rPr>
        <w:t></w:t>
      </w:r>
      <w:r>
        <w:rPr>
          <w:w w:val="115"/>
          <w:sz w:val="24"/>
          <w:vertAlign w:val="baseline"/>
        </w:rPr>
        <w:t>[</w:t>
      </w:r>
      <w:r>
        <w:rPr>
          <w:rFonts w:ascii="Symbol" w:hAnsi="Symbol"/>
          <w:w w:val="115"/>
          <w:sz w:val="25"/>
          <w:vertAlign w:val="baseline"/>
        </w:rPr>
        <w:t></w:t>
      </w:r>
      <w:r>
        <w:rPr>
          <w:spacing w:val="44"/>
          <w:w w:val="115"/>
          <w:sz w:val="25"/>
          <w:vertAlign w:val="baseline"/>
        </w:rPr>
        <w:t xml:space="preserve"> </w:t>
      </w:r>
      <w:r>
        <w:rPr>
          <w:w w:val="115"/>
          <w:sz w:val="24"/>
          <w:vertAlign w:val="baseline"/>
        </w:rPr>
        <w:t>]</w:t>
      </w:r>
      <w:r>
        <w:rPr>
          <w:rFonts w:ascii="Symbol" w:hAnsi="Symbol"/>
          <w:w w:val="115"/>
          <w:sz w:val="24"/>
          <w:vertAlign w:val="superscript"/>
        </w:rPr>
        <w:t></w:t>
      </w:r>
      <w:r>
        <w:rPr>
          <w:w w:val="115"/>
          <w:position w:val="11"/>
          <w:sz w:val="24"/>
          <w:vertAlign w:val="baseline"/>
        </w:rPr>
        <w:tab/>
      </w:r>
      <w:r>
        <w:rPr>
          <w:i/>
          <w:w w:val="115"/>
          <w:position w:val="11"/>
          <w:sz w:val="24"/>
          <w:vertAlign w:val="superscript"/>
        </w:rPr>
        <w:t>i</w:t>
      </w:r>
    </w:p>
    <w:p>
      <w:pPr>
        <w:spacing w:after="0"/>
        <w:jc w:val="left"/>
        <w:rPr>
          <w:sz w:val="24"/>
        </w:rPr>
        <w:sectPr>
          <w:type w:val="continuous"/>
          <w:pgSz w:w="11900" w:h="16840"/>
          <w:pgMar w:top="1600" w:right="860" w:bottom="1240" w:left="320" w:header="720" w:footer="720" w:gutter="0"/>
          <w:cols w:equalWidth="0" w:num="3">
            <w:col w:w="4000" w:space="40"/>
            <w:col w:w="370" w:space="39"/>
            <w:col w:w="6271"/>
          </w:cols>
        </w:sectPr>
      </w:pPr>
    </w:p>
    <w:p>
      <w:pPr>
        <w:pStyle w:val="11"/>
        <w:rPr>
          <w:i/>
          <w:sz w:val="20"/>
        </w:rPr>
      </w:pPr>
    </w:p>
    <w:p>
      <w:pPr>
        <w:pStyle w:val="11"/>
        <w:spacing w:before="10"/>
        <w:rPr>
          <w:i/>
          <w:sz w:val="17"/>
        </w:rPr>
      </w:pPr>
    </w:p>
    <w:p>
      <w:pPr>
        <w:pStyle w:val="11"/>
        <w:tabs>
          <w:tab w:val="left" w:pos="1967"/>
        </w:tabs>
        <w:spacing w:before="96"/>
        <w:ind w:left="1121"/>
      </w:pPr>
      <w:r>
        <w:pict>
          <v:shape id="_x0000_s1081" o:spid="_x0000_s1081" o:spt="202" type="#_x0000_t202" style="position:absolute;left:0pt;margin-left:125.05pt;margin-top:12.75pt;height:7.2pt;width:2.45pt;mso-position-horizontal-relative:page;z-index:-251627520;mso-width-relative:page;mso-height-relative:page;" filled="f" stroked="f" coordsize="21600,21600">
            <v:path/>
            <v:fill on="f" focussize="0,0"/>
            <v:stroke on="f" joinstyle="miter"/>
            <v:imagedata o:title=""/>
            <o:lock v:ext="edit"/>
            <v:textbox inset="0mm,0mm,0mm,0mm">
              <w:txbxContent>
                <w:p>
                  <w:pPr>
                    <w:spacing w:before="0" w:line="144" w:lineRule="exact"/>
                    <w:ind w:left="0" w:right="0" w:firstLine="0"/>
                    <w:jc w:val="left"/>
                    <w:rPr>
                      <w:i/>
                      <w:sz w:val="13"/>
                    </w:rPr>
                  </w:pPr>
                  <w:r>
                    <w:rPr>
                      <w:i/>
                      <w:w w:val="133"/>
                      <w:sz w:val="13"/>
                    </w:rPr>
                    <w:t>i</w:t>
                  </w:r>
                </w:p>
              </w:txbxContent>
            </v:textbox>
          </v:shape>
        </w:pict>
      </w:r>
      <w:r>
        <w:rPr>
          <w:w w:val="105"/>
        </w:rPr>
        <w:t>where</w:t>
      </w:r>
      <w:r>
        <w:rPr>
          <w:w w:val="105"/>
        </w:rPr>
        <w:tab/>
      </w:r>
      <w:r>
        <w:rPr>
          <w:i/>
          <w:w w:val="105"/>
          <w:position w:val="2"/>
          <w:sz w:val="22"/>
        </w:rPr>
        <w:t xml:space="preserve">N </w:t>
      </w:r>
      <w:r>
        <w:rPr>
          <w:i/>
          <w:w w:val="105"/>
          <w:position w:val="12"/>
          <w:sz w:val="13"/>
        </w:rPr>
        <w:t xml:space="preserve">k </w:t>
      </w:r>
      <w:r>
        <w:rPr>
          <w:w w:val="105"/>
        </w:rPr>
        <w:t>is the feasible Neighborhood of node</w:t>
      </w:r>
      <w:r>
        <w:rPr>
          <w:spacing w:val="-28"/>
          <w:w w:val="105"/>
        </w:rPr>
        <w:t xml:space="preserve"> </w:t>
      </w:r>
      <w:r>
        <w:rPr>
          <w:w w:val="105"/>
        </w:rPr>
        <w:t>i</w:t>
      </w:r>
    </w:p>
    <w:p>
      <w:pPr>
        <w:pStyle w:val="11"/>
        <w:spacing w:before="138" w:line="360" w:lineRule="auto"/>
        <w:ind w:left="1842" w:right="808" w:hanging="360"/>
      </w:pPr>
      <w:r>
        <w:rPr>
          <w:rFonts w:ascii="DejaVu Sans" w:hAnsi="DejaVu Sans"/>
        </w:rPr>
        <w:t xml:space="preserve">Ø </w:t>
      </w:r>
      <w:r>
        <w:t>When Ant k choose to assign facility j to location i it leave a substance, called trace “pheromone” on the coupling (i,j)</w:t>
      </w:r>
    </w:p>
    <w:p>
      <w:pPr>
        <w:pStyle w:val="11"/>
        <w:spacing w:line="280" w:lineRule="exact"/>
        <w:ind w:left="1482"/>
      </w:pPr>
      <w:r>
        <w:rPr>
          <w:rFonts w:ascii="DejaVu Sans" w:hAnsi="DejaVu Sans"/>
        </w:rPr>
        <w:t xml:space="preserve">Ø </w:t>
      </w:r>
      <w:r>
        <w:t>Repeated until the entire assignment is found</w:t>
      </w:r>
    </w:p>
    <w:p>
      <w:pPr>
        <w:pStyle w:val="11"/>
        <w:rPr>
          <w:sz w:val="28"/>
        </w:rPr>
      </w:pPr>
    </w:p>
    <w:p>
      <w:pPr>
        <w:pStyle w:val="11"/>
        <w:rPr>
          <w:sz w:val="28"/>
        </w:rPr>
      </w:pPr>
    </w:p>
    <w:p>
      <w:pPr>
        <w:pStyle w:val="11"/>
        <w:rPr>
          <w:sz w:val="28"/>
        </w:rPr>
      </w:pPr>
    </w:p>
    <w:p>
      <w:pPr>
        <w:pStyle w:val="11"/>
        <w:rPr>
          <w:sz w:val="28"/>
        </w:rPr>
      </w:pPr>
    </w:p>
    <w:p>
      <w:pPr>
        <w:pStyle w:val="11"/>
        <w:spacing w:before="3"/>
        <w:rPr>
          <w:sz w:val="26"/>
        </w:rPr>
      </w:pPr>
    </w:p>
    <w:p>
      <w:pPr>
        <w:spacing w:before="0"/>
        <w:ind w:left="1121" w:right="0" w:firstLine="0"/>
        <w:jc w:val="left"/>
        <w:rPr>
          <w:b/>
          <w:sz w:val="28"/>
        </w:rPr>
      </w:pPr>
      <w:r>
        <w:rPr>
          <w:b/>
          <w:sz w:val="28"/>
          <w:u w:val="single"/>
        </w:rPr>
        <w:t>AS-QAP Pheromone Update:</w:t>
      </w:r>
    </w:p>
    <w:p>
      <w:pPr>
        <w:pStyle w:val="11"/>
        <w:spacing w:before="160"/>
        <w:ind w:left="1121"/>
      </w:pPr>
      <w:r>
        <w:t>Pheromone trail update to all couplings:</w:t>
      </w:r>
    </w:p>
    <w:p>
      <w:pPr>
        <w:spacing w:before="65" w:line="69" w:lineRule="exact"/>
        <w:ind w:left="0" w:right="931" w:firstLine="0"/>
        <w:jc w:val="center"/>
        <w:rPr>
          <w:i/>
          <w:sz w:val="14"/>
        </w:rPr>
      </w:pPr>
      <w:r>
        <w:pict>
          <v:shape id="_x0000_s1082" o:spid="_x0000_s1082" o:spt="202" type="#_x0000_t202" style="position:absolute;left:0pt;margin-left:284.35pt;margin-top:18.7pt;height:7.8pt;width:4.05pt;mso-position-horizontal-relative:page;z-index:-251626496;mso-width-relative:page;mso-height-relative:page;" filled="f" stroked="f" coordsize="21600,21600">
            <v:path/>
            <v:fill on="f" focussize="0,0"/>
            <v:stroke on="f" joinstyle="miter"/>
            <v:imagedata o:title=""/>
            <o:lock v:ext="edit"/>
            <v:textbox inset="0mm,0mm,0mm,0mm">
              <w:txbxContent>
                <w:p>
                  <w:pPr>
                    <w:spacing w:before="0" w:line="155" w:lineRule="exact"/>
                    <w:ind w:left="0" w:right="0" w:firstLine="0"/>
                    <w:jc w:val="left"/>
                    <w:rPr>
                      <w:i/>
                      <w:sz w:val="14"/>
                    </w:rPr>
                  </w:pPr>
                  <w:r>
                    <w:rPr>
                      <w:i/>
                      <w:spacing w:val="-3"/>
                      <w:w w:val="110"/>
                      <w:sz w:val="14"/>
                    </w:rPr>
                    <w:t>ij</w:t>
                  </w:r>
                </w:p>
              </w:txbxContent>
            </v:textbox>
          </v:shape>
        </w:pict>
      </w:r>
      <w:r>
        <w:rPr>
          <w:i/>
          <w:w w:val="109"/>
          <w:sz w:val="14"/>
        </w:rPr>
        <w:t>m</w:t>
      </w:r>
    </w:p>
    <w:p>
      <w:pPr>
        <w:spacing w:after="0" w:line="69" w:lineRule="exact"/>
        <w:jc w:val="center"/>
        <w:rPr>
          <w:sz w:val="14"/>
        </w:rPr>
        <w:sectPr>
          <w:type w:val="continuous"/>
          <w:pgSz w:w="11900" w:h="16840"/>
          <w:pgMar w:top="1600" w:right="860" w:bottom="1240" w:left="320" w:header="720" w:footer="720" w:gutter="0"/>
          <w:cols w:space="720" w:num="1"/>
        </w:sectPr>
      </w:pPr>
    </w:p>
    <w:p>
      <w:pPr>
        <w:spacing w:before="55"/>
        <w:ind w:left="0" w:right="0" w:firstLine="0"/>
        <w:jc w:val="right"/>
        <w:rPr>
          <w:i/>
          <w:sz w:val="14"/>
        </w:rPr>
      </w:pPr>
      <w:r>
        <w:rPr>
          <w:rFonts w:ascii="Symbol" w:hAnsi="Symbol"/>
          <w:w w:val="110"/>
          <w:position w:val="6"/>
          <w:sz w:val="25"/>
        </w:rPr>
        <w:t></w:t>
      </w:r>
      <w:r>
        <w:rPr>
          <w:i/>
          <w:w w:val="110"/>
          <w:sz w:val="14"/>
        </w:rPr>
        <w:t>ij</w:t>
      </w:r>
    </w:p>
    <w:p>
      <w:pPr>
        <w:spacing w:before="55"/>
        <w:ind w:left="1" w:right="0" w:firstLine="0"/>
        <w:jc w:val="left"/>
        <w:rPr>
          <w:i/>
          <w:sz w:val="25"/>
        </w:rPr>
      </w:pPr>
      <w:r>
        <w:br w:type="column"/>
      </w:r>
      <w:r>
        <w:rPr>
          <w:w w:val="115"/>
          <w:sz w:val="24"/>
        </w:rPr>
        <w:t>(</w:t>
      </w:r>
      <w:r>
        <w:rPr>
          <w:i/>
          <w:w w:val="115"/>
          <w:sz w:val="24"/>
        </w:rPr>
        <w:t xml:space="preserve">t </w:t>
      </w:r>
      <w:r>
        <w:rPr>
          <w:rFonts w:ascii="Symbol" w:hAnsi="Symbol"/>
          <w:spacing w:val="-5"/>
          <w:w w:val="115"/>
          <w:sz w:val="24"/>
        </w:rPr>
        <w:t></w:t>
      </w:r>
      <w:r>
        <w:rPr>
          <w:spacing w:val="-5"/>
          <w:w w:val="115"/>
          <w:sz w:val="24"/>
        </w:rPr>
        <w:t xml:space="preserve">1) </w:t>
      </w:r>
      <w:r>
        <w:rPr>
          <w:rFonts w:ascii="Symbol" w:hAnsi="Symbol"/>
          <w:w w:val="115"/>
          <w:sz w:val="24"/>
        </w:rPr>
        <w:t></w:t>
      </w:r>
      <w:r>
        <w:rPr>
          <w:spacing w:val="-26"/>
          <w:w w:val="115"/>
          <w:sz w:val="24"/>
        </w:rPr>
        <w:t xml:space="preserve"> </w:t>
      </w:r>
      <w:r>
        <w:rPr>
          <w:rFonts w:ascii="Symbol" w:hAnsi="Symbol"/>
          <w:spacing w:val="-17"/>
          <w:w w:val="115"/>
          <w:sz w:val="25"/>
        </w:rPr>
        <w:t></w:t>
      </w:r>
      <w:r>
        <w:rPr>
          <w:spacing w:val="-17"/>
          <w:w w:val="115"/>
          <w:sz w:val="24"/>
        </w:rPr>
        <w:t>.</w:t>
      </w:r>
      <w:r>
        <w:rPr>
          <w:rFonts w:ascii="Symbol" w:hAnsi="Symbol"/>
          <w:spacing w:val="-17"/>
          <w:w w:val="115"/>
          <w:sz w:val="25"/>
        </w:rPr>
        <w:t></w:t>
      </w:r>
      <w:r>
        <w:rPr>
          <w:i/>
          <w:spacing w:val="-17"/>
          <w:w w:val="115"/>
          <w:sz w:val="25"/>
          <w:vertAlign w:val="subscript"/>
        </w:rPr>
        <w:t>ij</w:t>
      </w:r>
    </w:p>
    <w:p>
      <w:pPr>
        <w:spacing w:before="58" w:line="196" w:lineRule="auto"/>
        <w:ind w:left="525" w:right="5206" w:hanging="524"/>
        <w:jc w:val="left"/>
        <w:rPr>
          <w:sz w:val="14"/>
        </w:rPr>
      </w:pPr>
      <w:r>
        <w:br w:type="column"/>
      </w:r>
      <w:r>
        <w:rPr>
          <w:spacing w:val="5"/>
          <w:w w:val="120"/>
          <w:sz w:val="24"/>
        </w:rPr>
        <w:t>(</w:t>
      </w:r>
      <w:r>
        <w:rPr>
          <w:i/>
          <w:spacing w:val="5"/>
          <w:w w:val="120"/>
          <w:sz w:val="24"/>
        </w:rPr>
        <w:t>t</w:t>
      </w:r>
      <w:r>
        <w:rPr>
          <w:spacing w:val="5"/>
          <w:w w:val="120"/>
          <w:sz w:val="24"/>
        </w:rPr>
        <w:t xml:space="preserve">) </w:t>
      </w:r>
      <w:r>
        <w:rPr>
          <w:rFonts w:ascii="Symbol" w:hAnsi="Symbol"/>
          <w:spacing w:val="7"/>
          <w:w w:val="120"/>
          <w:sz w:val="24"/>
        </w:rPr>
        <w:t></w:t>
      </w:r>
      <w:r>
        <w:rPr>
          <w:rFonts w:ascii="Symbol" w:hAnsi="Symbol"/>
          <w:spacing w:val="7"/>
          <w:w w:val="120"/>
          <w:position w:val="-5"/>
          <w:sz w:val="36"/>
        </w:rPr>
        <w:t></w:t>
      </w:r>
      <w:r>
        <w:rPr>
          <w:rFonts w:ascii="Symbol" w:hAnsi="Symbol"/>
          <w:spacing w:val="7"/>
          <w:w w:val="120"/>
          <w:sz w:val="24"/>
        </w:rPr>
        <w:t></w:t>
      </w:r>
      <w:r>
        <w:rPr>
          <w:rFonts w:ascii="Symbol" w:hAnsi="Symbol"/>
          <w:spacing w:val="7"/>
          <w:w w:val="120"/>
          <w:sz w:val="25"/>
        </w:rPr>
        <w:t></w:t>
      </w:r>
      <w:r>
        <w:rPr>
          <w:spacing w:val="-46"/>
          <w:w w:val="120"/>
          <w:sz w:val="25"/>
        </w:rPr>
        <w:t xml:space="preserve"> </w:t>
      </w:r>
      <w:r>
        <w:rPr>
          <w:i/>
          <w:spacing w:val="-48"/>
          <w:w w:val="120"/>
          <w:sz w:val="25"/>
          <w:vertAlign w:val="superscript"/>
        </w:rPr>
        <w:t>k</w:t>
      </w:r>
      <w:r>
        <w:rPr>
          <w:i/>
          <w:spacing w:val="-48"/>
          <w:w w:val="120"/>
          <w:sz w:val="25"/>
          <w:vertAlign w:val="baseline"/>
        </w:rPr>
        <w:t xml:space="preserve"> </w:t>
      </w:r>
      <w:r>
        <w:rPr>
          <w:i/>
          <w:w w:val="120"/>
          <w:sz w:val="14"/>
          <w:vertAlign w:val="baseline"/>
        </w:rPr>
        <w:t xml:space="preserve">k </w:t>
      </w:r>
      <w:r>
        <w:rPr>
          <w:rFonts w:ascii="Symbol" w:hAnsi="Symbol"/>
          <w:spacing w:val="-9"/>
          <w:w w:val="120"/>
          <w:sz w:val="14"/>
          <w:vertAlign w:val="baseline"/>
        </w:rPr>
        <w:t></w:t>
      </w:r>
      <w:r>
        <w:rPr>
          <w:spacing w:val="-9"/>
          <w:w w:val="120"/>
          <w:sz w:val="14"/>
          <w:vertAlign w:val="baseline"/>
        </w:rPr>
        <w:t>1</w:t>
      </w:r>
    </w:p>
    <w:p>
      <w:pPr>
        <w:spacing w:after="0" w:line="196" w:lineRule="auto"/>
        <w:jc w:val="left"/>
        <w:rPr>
          <w:sz w:val="14"/>
        </w:rPr>
        <w:sectPr>
          <w:type w:val="continuous"/>
          <w:pgSz w:w="11900" w:h="16840"/>
          <w:pgMar w:top="1600" w:right="860" w:bottom="1240" w:left="320" w:header="720" w:footer="720" w:gutter="0"/>
          <w:cols w:equalWidth="0" w:num="3">
            <w:col w:w="2915" w:space="40"/>
            <w:col w:w="1260" w:space="39"/>
            <w:col w:w="6466"/>
          </w:cols>
        </w:sectPr>
      </w:pPr>
    </w:p>
    <w:p>
      <w:pPr>
        <w:pStyle w:val="11"/>
        <w:rPr>
          <w:sz w:val="10"/>
        </w:rPr>
      </w:pPr>
    </w:p>
    <w:p>
      <w:pPr>
        <w:spacing w:before="100"/>
        <w:ind w:left="1288" w:right="0" w:firstLine="0"/>
        <w:jc w:val="left"/>
        <w:rPr>
          <w:rFonts w:ascii="DejaVu Sans" w:hAnsi="DejaVu Sans"/>
          <w:sz w:val="22"/>
        </w:rPr>
      </w:pPr>
      <w:r>
        <w:pict>
          <v:shape id="_x0000_s1083" o:spid="_x0000_s1083" o:spt="202" type="#_x0000_t202" style="position:absolute;left:0pt;margin-left:95.55pt;margin-top:13.7pt;height:6.9pt;width:4pt;mso-position-horizontal-relative:page;z-index:-251626496;mso-width-relative:page;mso-height-relative:page;" filled="f" stroked="f" coordsize="21600,21600">
            <v:path/>
            <v:fill on="f" focussize="0,0"/>
            <v:stroke on="f" joinstyle="miter"/>
            <v:imagedata o:title=""/>
            <o:lock v:ext="edit"/>
            <v:textbox inset="0mm,0mm,0mm,0mm">
              <w:txbxContent>
                <w:p>
                  <w:pPr>
                    <w:spacing w:before="0" w:line="136" w:lineRule="exact"/>
                    <w:ind w:left="0" w:right="0" w:firstLine="0"/>
                    <w:jc w:val="left"/>
                    <w:rPr>
                      <w:i/>
                      <w:sz w:val="12"/>
                    </w:rPr>
                  </w:pPr>
                  <w:r>
                    <w:rPr>
                      <w:i/>
                      <w:spacing w:val="-4"/>
                      <w:w w:val="130"/>
                      <w:sz w:val="12"/>
                    </w:rPr>
                    <w:t>ij</w:t>
                  </w:r>
                </w:p>
              </w:txbxContent>
            </v:textbox>
          </v:shape>
        </w:pict>
      </w:r>
      <w:r>
        <w:rPr>
          <w:rFonts w:ascii="Symbol" w:hAnsi="Symbol"/>
          <w:spacing w:val="-41"/>
          <w:w w:val="157"/>
          <w:position w:val="3"/>
          <w:sz w:val="21"/>
        </w:rPr>
        <w:t></w:t>
      </w:r>
      <w:r>
        <w:rPr>
          <w:rFonts w:ascii="Symbol" w:hAnsi="Symbol"/>
          <w:spacing w:val="22"/>
          <w:w w:val="143"/>
          <w:position w:val="3"/>
          <w:sz w:val="23"/>
        </w:rPr>
        <w:t></w:t>
      </w:r>
      <w:r>
        <w:rPr>
          <w:i/>
          <w:w w:val="129"/>
          <w:position w:val="13"/>
          <w:sz w:val="12"/>
        </w:rPr>
        <w:t>k</w:t>
      </w:r>
      <w:r>
        <w:rPr>
          <w:i/>
          <w:position w:val="13"/>
          <w:sz w:val="12"/>
        </w:rPr>
        <w:t xml:space="preserve">  </w:t>
      </w:r>
      <w:r>
        <w:rPr>
          <w:i/>
          <w:spacing w:val="5"/>
          <w:position w:val="13"/>
          <w:sz w:val="12"/>
        </w:rPr>
        <w:t xml:space="preserve"> </w:t>
      </w:r>
      <w:r>
        <w:rPr>
          <w:rFonts w:hint="default" w:ascii="Times New Roman" w:hAnsi="Times New Roman" w:cs="Times New Roman"/>
          <w:sz w:val="22"/>
        </w:rPr>
        <w:t>is</w:t>
      </w:r>
      <w:r>
        <w:rPr>
          <w:rFonts w:hint="default" w:ascii="Times New Roman" w:hAnsi="Times New Roman" w:cs="Times New Roman"/>
          <w:spacing w:val="-1"/>
          <w:sz w:val="22"/>
        </w:rPr>
        <w:t xml:space="preserve"> t</w:t>
      </w:r>
      <w:r>
        <w:rPr>
          <w:rFonts w:hint="default" w:ascii="Times New Roman" w:hAnsi="Times New Roman" w:cs="Times New Roman"/>
          <w:sz w:val="22"/>
        </w:rPr>
        <w:t xml:space="preserve">he </w:t>
      </w:r>
      <w:r>
        <w:rPr>
          <w:rFonts w:hint="default" w:ascii="Times New Roman" w:hAnsi="Times New Roman" w:cs="Times New Roman"/>
          <w:spacing w:val="-1"/>
          <w:sz w:val="22"/>
        </w:rPr>
        <w:t>amo</w:t>
      </w:r>
      <w:r>
        <w:rPr>
          <w:rFonts w:hint="default" w:ascii="Times New Roman" w:hAnsi="Times New Roman" w:cs="Times New Roman"/>
          <w:sz w:val="22"/>
        </w:rPr>
        <w:t>unt</w:t>
      </w:r>
      <w:r>
        <w:rPr>
          <w:rFonts w:hint="default" w:ascii="Times New Roman" w:hAnsi="Times New Roman" w:cs="Times New Roman"/>
          <w:spacing w:val="-1"/>
          <w:sz w:val="22"/>
        </w:rPr>
        <w:t xml:space="preserve"> o</w:t>
      </w:r>
      <w:r>
        <w:rPr>
          <w:rFonts w:hint="default" w:ascii="Times New Roman" w:hAnsi="Times New Roman" w:cs="Times New Roman"/>
          <w:sz w:val="22"/>
        </w:rPr>
        <w:t>f phe</w:t>
      </w:r>
      <w:r>
        <w:rPr>
          <w:rFonts w:hint="default" w:ascii="Times New Roman" w:hAnsi="Times New Roman" w:cs="Times New Roman"/>
          <w:spacing w:val="-1"/>
          <w:sz w:val="22"/>
        </w:rPr>
        <w:t>romo</w:t>
      </w:r>
      <w:r>
        <w:rPr>
          <w:rFonts w:hint="default" w:ascii="Times New Roman" w:hAnsi="Times New Roman" w:cs="Times New Roman"/>
          <w:sz w:val="22"/>
        </w:rPr>
        <w:t xml:space="preserve">ne </w:t>
      </w:r>
      <w:r>
        <w:rPr>
          <w:rFonts w:hint="default" w:ascii="Times New Roman" w:hAnsi="Times New Roman" w:cs="Times New Roman"/>
          <w:spacing w:val="-1"/>
          <w:sz w:val="22"/>
        </w:rPr>
        <w:t>a</w:t>
      </w:r>
      <w:r>
        <w:rPr>
          <w:rFonts w:hint="default" w:ascii="Times New Roman" w:hAnsi="Times New Roman" w:cs="Times New Roman"/>
          <w:sz w:val="22"/>
        </w:rPr>
        <w:t>nt</w:t>
      </w:r>
      <w:r>
        <w:rPr>
          <w:rFonts w:hint="default" w:ascii="Times New Roman" w:hAnsi="Times New Roman" w:cs="Times New Roman"/>
          <w:spacing w:val="1"/>
          <w:sz w:val="22"/>
        </w:rPr>
        <w:t xml:space="preserve"> </w:t>
      </w:r>
      <w:r>
        <w:rPr>
          <w:rFonts w:hint="default" w:ascii="Times New Roman" w:hAnsi="Times New Roman" w:cs="Times New Roman"/>
          <w:sz w:val="22"/>
        </w:rPr>
        <w:t>k</w:t>
      </w:r>
      <w:r>
        <w:rPr>
          <w:rFonts w:hint="default" w:ascii="Times New Roman" w:hAnsi="Times New Roman" w:cs="Times New Roman"/>
          <w:spacing w:val="-2"/>
          <w:sz w:val="22"/>
        </w:rPr>
        <w:t xml:space="preserve"> </w:t>
      </w:r>
      <w:r>
        <w:rPr>
          <w:rFonts w:hint="default" w:ascii="Times New Roman" w:hAnsi="Times New Roman" w:cs="Times New Roman"/>
          <w:sz w:val="22"/>
        </w:rPr>
        <w:t>pu</w:t>
      </w:r>
      <w:r>
        <w:rPr>
          <w:rFonts w:hint="default" w:ascii="Times New Roman" w:hAnsi="Times New Roman" w:cs="Times New Roman"/>
          <w:spacing w:val="-1"/>
          <w:sz w:val="22"/>
        </w:rPr>
        <w:t>t</w:t>
      </w:r>
      <w:r>
        <w:rPr>
          <w:rFonts w:hint="default" w:ascii="Times New Roman" w:hAnsi="Times New Roman" w:cs="Times New Roman"/>
          <w:sz w:val="22"/>
        </w:rPr>
        <w:t>s</w:t>
      </w:r>
      <w:r>
        <w:rPr>
          <w:rFonts w:hint="default" w:ascii="Times New Roman" w:hAnsi="Times New Roman" w:cs="Times New Roman"/>
          <w:spacing w:val="-1"/>
          <w:sz w:val="22"/>
        </w:rPr>
        <w:t xml:space="preserve"> o</w:t>
      </w:r>
      <w:r>
        <w:rPr>
          <w:rFonts w:hint="default" w:ascii="Times New Roman" w:hAnsi="Times New Roman" w:cs="Times New Roman"/>
          <w:sz w:val="22"/>
        </w:rPr>
        <w:t xml:space="preserve">n </w:t>
      </w:r>
      <w:r>
        <w:rPr>
          <w:rFonts w:hint="default" w:ascii="Times New Roman" w:hAnsi="Times New Roman" w:cs="Times New Roman"/>
          <w:spacing w:val="-1"/>
          <w:sz w:val="22"/>
        </w:rPr>
        <w:t>t</w:t>
      </w:r>
      <w:r>
        <w:rPr>
          <w:rFonts w:hint="default" w:ascii="Times New Roman" w:hAnsi="Times New Roman" w:cs="Times New Roman"/>
          <w:sz w:val="22"/>
        </w:rPr>
        <w:t xml:space="preserve">he </w:t>
      </w:r>
      <w:r>
        <w:rPr>
          <w:rFonts w:hint="default" w:ascii="Times New Roman" w:hAnsi="Times New Roman" w:cs="Times New Roman"/>
          <w:spacing w:val="-2"/>
          <w:sz w:val="22"/>
        </w:rPr>
        <w:t>c</w:t>
      </w:r>
      <w:r>
        <w:rPr>
          <w:rFonts w:hint="default" w:ascii="Times New Roman" w:hAnsi="Times New Roman" w:cs="Times New Roman"/>
          <w:spacing w:val="-1"/>
          <w:sz w:val="22"/>
        </w:rPr>
        <w:t>o</w:t>
      </w:r>
      <w:r>
        <w:rPr>
          <w:rFonts w:hint="default" w:ascii="Times New Roman" w:hAnsi="Times New Roman" w:cs="Times New Roman"/>
          <w:sz w:val="22"/>
        </w:rPr>
        <w:t>upl</w:t>
      </w:r>
      <w:r>
        <w:rPr>
          <w:rFonts w:hint="default" w:ascii="Times New Roman" w:hAnsi="Times New Roman" w:cs="Times New Roman"/>
          <w:spacing w:val="-2"/>
          <w:sz w:val="22"/>
        </w:rPr>
        <w:t>i</w:t>
      </w:r>
      <w:r>
        <w:rPr>
          <w:rFonts w:hint="default" w:ascii="Times New Roman" w:hAnsi="Times New Roman" w:cs="Times New Roman"/>
          <w:sz w:val="22"/>
        </w:rPr>
        <w:t>ng (i</w:t>
      </w:r>
      <w:r>
        <w:rPr>
          <w:rFonts w:hint="default" w:ascii="Times New Roman" w:hAnsi="Times New Roman" w:cs="Times New Roman"/>
          <w:spacing w:val="-2"/>
          <w:sz w:val="22"/>
        </w:rPr>
        <w:t>,</w:t>
      </w:r>
      <w:r>
        <w:rPr>
          <w:rFonts w:hint="default" w:ascii="Times New Roman" w:hAnsi="Times New Roman" w:cs="Times New Roman"/>
          <w:sz w:val="22"/>
        </w:rPr>
        <w:t>j)</w:t>
      </w:r>
    </w:p>
    <w:p>
      <w:pPr>
        <w:pStyle w:val="11"/>
        <w:rPr>
          <w:rFonts w:ascii="DejaVu Sans"/>
          <w:sz w:val="20"/>
        </w:rPr>
      </w:pPr>
    </w:p>
    <w:p>
      <w:pPr>
        <w:spacing w:after="0"/>
        <w:rPr>
          <w:rFonts w:ascii="DejaVu Sans"/>
          <w:sz w:val="20"/>
        </w:rPr>
        <w:sectPr>
          <w:type w:val="continuous"/>
          <w:pgSz w:w="11900" w:h="16840"/>
          <w:pgMar w:top="1440" w:right="1440" w:bottom="1440" w:left="1440" w:header="720" w:footer="720" w:gutter="0"/>
          <w:cols w:space="720" w:num="1"/>
        </w:sectPr>
      </w:pPr>
      <w:bookmarkStart w:id="8" w:name="_GoBack"/>
      <w:bookmarkEnd w:id="8"/>
    </w:p>
    <w:p>
      <w:pPr>
        <w:spacing w:before="229" w:line="234" w:lineRule="exact"/>
        <w:ind w:left="642" w:right="0" w:firstLine="0"/>
        <w:jc w:val="left"/>
        <w:rPr>
          <w:i/>
          <w:sz w:val="24"/>
        </w:rPr>
      </w:pPr>
      <w:r>
        <w:rPr>
          <w:rFonts w:ascii="Symbol" w:hAnsi="Symbol"/>
          <w:w w:val="105"/>
          <w:sz w:val="24"/>
        </w:rPr>
        <w:t></w:t>
      </w:r>
      <w:r>
        <w:rPr>
          <w:spacing w:val="-5"/>
          <w:w w:val="105"/>
          <w:sz w:val="24"/>
        </w:rPr>
        <w:t xml:space="preserve"> </w:t>
      </w:r>
      <w:r>
        <w:rPr>
          <w:i/>
          <w:spacing w:val="-11"/>
          <w:w w:val="105"/>
          <w:position w:val="2"/>
          <w:sz w:val="24"/>
        </w:rPr>
        <w:t>Q</w:t>
      </w:r>
    </w:p>
    <w:p>
      <w:pPr>
        <w:spacing w:before="0" w:line="115" w:lineRule="exact"/>
        <w:ind w:left="116" w:right="0" w:firstLine="0"/>
        <w:jc w:val="left"/>
        <w:rPr>
          <w:i/>
          <w:sz w:val="24"/>
        </w:rPr>
      </w:pPr>
      <w:r>
        <w:pict>
          <v:line id="_x0000_s1084" o:spid="_x0000_s1084" o:spt="20" style="position:absolute;left:0pt;margin-left:54.5pt;margin-top:4.3pt;height:0pt;width:15pt;mso-position-horizontal-relative:page;z-index:251669504;mso-width-relative:page;mso-height-relative:page;" stroked="t" coordsize="21600,21600">
            <v:path arrowok="t"/>
            <v:fill focussize="0,0"/>
            <v:stroke weight="0.5pt" color="#000000"/>
            <v:imagedata o:title=""/>
            <o:lock v:ext="edit"/>
          </v:line>
        </w:pict>
      </w:r>
      <w:r>
        <w:rPr>
          <w:rFonts w:ascii="Symbol" w:hAnsi="Symbol"/>
          <w:spacing w:val="-9"/>
          <w:w w:val="110"/>
          <w:sz w:val="24"/>
        </w:rPr>
        <w:t></w:t>
      </w:r>
      <w:r>
        <w:rPr>
          <w:i/>
          <w:spacing w:val="-9"/>
          <w:w w:val="110"/>
          <w:sz w:val="24"/>
          <w:vertAlign w:val="superscript"/>
        </w:rPr>
        <w:t>k</w:t>
      </w:r>
      <w:r>
        <w:rPr>
          <w:i/>
          <w:spacing w:val="-17"/>
          <w:w w:val="110"/>
          <w:sz w:val="24"/>
          <w:vertAlign w:val="baseline"/>
        </w:rPr>
        <w:t xml:space="preserve"> </w:t>
      </w:r>
      <w:r>
        <w:rPr>
          <w:rFonts w:ascii="Symbol" w:hAnsi="Symbol"/>
          <w:w w:val="110"/>
          <w:sz w:val="24"/>
          <w:vertAlign w:val="baseline"/>
        </w:rPr>
        <w:t></w:t>
      </w:r>
      <w:r>
        <w:rPr>
          <w:w w:val="110"/>
          <w:sz w:val="24"/>
          <w:vertAlign w:val="baseline"/>
        </w:rPr>
        <w:t xml:space="preserve"> </w:t>
      </w:r>
      <w:r>
        <w:rPr>
          <w:rFonts w:ascii="Symbol" w:hAnsi="Symbol"/>
          <w:w w:val="110"/>
          <w:position w:val="14"/>
          <w:sz w:val="24"/>
          <w:vertAlign w:val="baseline"/>
        </w:rPr>
        <w:t></w:t>
      </w:r>
      <w:r>
        <w:rPr>
          <w:w w:val="110"/>
          <w:position w:val="14"/>
          <w:sz w:val="24"/>
          <w:vertAlign w:val="baseline"/>
        </w:rPr>
        <w:t xml:space="preserve"> </w:t>
      </w:r>
      <w:r>
        <w:rPr>
          <w:i/>
          <w:w w:val="110"/>
          <w:position w:val="-1"/>
          <w:sz w:val="24"/>
          <w:vertAlign w:val="baseline"/>
        </w:rPr>
        <w:t xml:space="preserve">J </w:t>
      </w:r>
      <w:r>
        <w:rPr>
          <w:i/>
          <w:spacing w:val="-65"/>
          <w:w w:val="110"/>
          <w:position w:val="-1"/>
          <w:sz w:val="24"/>
          <w:vertAlign w:val="superscript"/>
        </w:rPr>
        <w:t>k</w:t>
      </w:r>
    </w:p>
    <w:p>
      <w:pPr>
        <w:pStyle w:val="11"/>
        <w:spacing w:before="5"/>
        <w:rPr>
          <w:i/>
          <w:sz w:val="33"/>
        </w:rPr>
      </w:pPr>
      <w:r>
        <w:br w:type="column"/>
      </w:r>
    </w:p>
    <w:p>
      <w:pPr>
        <w:pStyle w:val="11"/>
        <w:spacing w:line="193" w:lineRule="exact"/>
        <w:ind w:left="115"/>
      </w:pPr>
      <w:r>
        <w:rPr>
          <w:i/>
          <w:w w:val="105"/>
        </w:rPr>
        <w:t xml:space="preserve">if </w:t>
      </w:r>
      <w:r>
        <w:rPr>
          <w:w w:val="105"/>
        </w:rPr>
        <w:t>facility i is assigned to location j in the solution of ant k</w:t>
      </w:r>
    </w:p>
    <w:p>
      <w:pPr>
        <w:spacing w:after="0" w:line="193" w:lineRule="exact"/>
        <w:sectPr>
          <w:type w:val="continuous"/>
          <w:pgSz w:w="11900" w:h="16840"/>
          <w:pgMar w:top="1600" w:right="860" w:bottom="1240" w:left="320" w:header="720" w:footer="720" w:gutter="0"/>
          <w:cols w:equalWidth="0" w:num="2">
            <w:col w:w="1017" w:space="49"/>
            <w:col w:w="9654"/>
          </w:cols>
        </w:sectPr>
      </w:pPr>
    </w:p>
    <w:p>
      <w:pPr>
        <w:tabs>
          <w:tab w:val="left" w:pos="641"/>
        </w:tabs>
        <w:spacing w:before="2" w:line="274" w:lineRule="exact"/>
        <w:ind w:left="280" w:right="0" w:firstLine="0"/>
        <w:jc w:val="left"/>
        <w:rPr>
          <w:rFonts w:ascii="Symbol" w:hAnsi="Symbol"/>
          <w:sz w:val="14"/>
        </w:rPr>
      </w:pPr>
      <w:r>
        <w:rPr>
          <w:i/>
          <w:w w:val="105"/>
          <w:position w:val="2"/>
          <w:sz w:val="14"/>
        </w:rPr>
        <w:t>ij</w:t>
      </w:r>
      <w:r>
        <w:rPr>
          <w:i/>
          <w:w w:val="105"/>
          <w:position w:val="2"/>
          <w:sz w:val="14"/>
        </w:rPr>
        <w:tab/>
      </w:r>
      <w:r>
        <w:rPr>
          <w:rFonts w:ascii="Symbol" w:hAnsi="Symbol"/>
          <w:w w:val="105"/>
          <w:position w:val="4"/>
          <w:sz w:val="24"/>
        </w:rPr>
        <w:t></w:t>
      </w:r>
      <w:r>
        <w:rPr>
          <w:w w:val="105"/>
          <w:position w:val="4"/>
          <w:sz w:val="24"/>
        </w:rPr>
        <w:t xml:space="preserve"> </w:t>
      </w:r>
      <w:r>
        <w:rPr>
          <w:spacing w:val="14"/>
          <w:w w:val="105"/>
          <w:position w:val="4"/>
          <w:sz w:val="24"/>
        </w:rPr>
        <w:t xml:space="preserve"> </w:t>
      </w:r>
      <w:r>
        <w:rPr>
          <w:rFonts w:ascii="Symbol" w:hAnsi="Symbol"/>
          <w:spacing w:val="-19"/>
          <w:w w:val="105"/>
          <w:sz w:val="14"/>
        </w:rPr>
        <w:t></w:t>
      </w:r>
    </w:p>
    <w:p>
      <w:pPr>
        <w:pStyle w:val="11"/>
        <w:spacing w:line="201" w:lineRule="auto"/>
        <w:ind w:left="642"/>
      </w:pPr>
      <w:r>
        <w:rPr>
          <w:rFonts w:ascii="Symbol" w:hAnsi="Symbol"/>
          <w:spacing w:val="-124"/>
          <w:w w:val="104"/>
        </w:rPr>
        <w:t></w:t>
      </w:r>
      <w:r>
        <w:rPr>
          <w:rFonts w:ascii="Symbol" w:hAnsi="Symbol"/>
          <w:w w:val="104"/>
          <w:position w:val="-11"/>
        </w:rPr>
        <w:t></w:t>
      </w:r>
      <w:r>
        <w:rPr>
          <w:position w:val="-11"/>
        </w:rPr>
        <w:t xml:space="preserve"> </w:t>
      </w:r>
      <w:r>
        <w:rPr>
          <w:spacing w:val="-2"/>
          <w:position w:val="-11"/>
        </w:rPr>
        <w:t xml:space="preserve"> </w:t>
      </w:r>
      <w:r>
        <w:rPr>
          <w:spacing w:val="-19"/>
          <w:w w:val="102"/>
          <w:position w:val="-5"/>
        </w:rPr>
        <w:t>0</w:t>
      </w:r>
    </w:p>
    <w:p>
      <w:pPr>
        <w:pStyle w:val="11"/>
        <w:spacing w:before="2"/>
        <w:rPr>
          <w:sz w:val="27"/>
        </w:rPr>
      </w:pPr>
      <w:r>
        <w:br w:type="column"/>
      </w:r>
    </w:p>
    <w:p>
      <w:pPr>
        <w:pStyle w:val="11"/>
        <w:spacing w:before="1"/>
        <w:ind w:left="280"/>
      </w:pPr>
      <w:r>
        <w:pict>
          <v:line id="_x0000_s1085" o:spid="_x0000_s1085" o:spt="20" style="position:absolute;left:0pt;margin-left:72.05pt;margin-top:2.25pt;height:0pt;width:6pt;mso-position-horizontal-relative:page;z-index:251668480;mso-width-relative:page;mso-height-relative:page;" stroked="t" coordsize="21600,21600">
            <v:path arrowok="t"/>
            <v:fill focussize="0,0"/>
            <v:stroke weight="0.7pt" color="#000000"/>
            <v:imagedata o:title=""/>
            <o:lock v:ext="edit"/>
          </v:line>
        </w:pict>
      </w:r>
      <w:r>
        <w:rPr>
          <w:w w:val="105"/>
        </w:rPr>
        <w:t>otherwise</w:t>
      </w:r>
    </w:p>
    <w:p>
      <w:pPr>
        <w:spacing w:after="0"/>
        <w:sectPr>
          <w:type w:val="continuous"/>
          <w:pgSz w:w="11900" w:h="16840"/>
          <w:pgMar w:top="1600" w:right="860" w:bottom="1240" w:left="320" w:header="720" w:footer="720" w:gutter="0"/>
          <w:cols w:equalWidth="0" w:num="2">
            <w:col w:w="1009" w:space="71"/>
            <w:col w:w="9640"/>
          </w:cols>
        </w:sectPr>
      </w:pPr>
    </w:p>
    <w:p>
      <w:pPr>
        <w:pStyle w:val="11"/>
        <w:rPr>
          <w:sz w:val="20"/>
        </w:rPr>
      </w:pPr>
    </w:p>
    <w:p>
      <w:pPr>
        <w:spacing w:after="0"/>
        <w:rPr>
          <w:sz w:val="20"/>
        </w:rPr>
        <w:sectPr>
          <w:type w:val="continuous"/>
          <w:pgSz w:w="11900" w:h="16840"/>
          <w:pgMar w:top="1600" w:right="860" w:bottom="1240" w:left="320" w:header="720" w:footer="720" w:gutter="0"/>
          <w:cols w:space="720" w:num="1"/>
        </w:sectPr>
      </w:pPr>
    </w:p>
    <w:p>
      <w:pPr>
        <w:pStyle w:val="11"/>
        <w:spacing w:before="8"/>
        <w:rPr>
          <w:sz w:val="22"/>
        </w:rPr>
      </w:pPr>
    </w:p>
    <w:p>
      <w:pPr>
        <w:tabs>
          <w:tab w:val="left" w:pos="1721"/>
        </w:tabs>
        <w:spacing w:before="0"/>
        <w:ind w:left="1456" w:right="0" w:firstLine="0"/>
        <w:jc w:val="left"/>
        <w:rPr>
          <w:sz w:val="21"/>
        </w:rPr>
      </w:pPr>
      <w:r>
        <w:pict>
          <v:shape id="_x0000_s1086" o:spid="_x0000_s1086" o:spt="202" type="#_x0000_t202" style="position:absolute;left:0pt;margin-left:80.9pt;margin-top:1.1pt;height:11.75pt;width:5.7pt;mso-position-horizontal-relative:page;z-index:251670528;mso-width-relative:page;mso-height-relative:page;" filled="f" stroked="f" coordsize="21600,21600">
            <v:path/>
            <v:fill on="f" focussize="0,0"/>
            <v:stroke on="f" joinstyle="miter"/>
            <v:imagedata o:title=""/>
            <o:lock v:ext="edit"/>
            <v:textbox inset="0mm,0mm,0mm,0mm">
              <w:txbxContent>
                <w:p>
                  <w:pPr>
                    <w:spacing w:before="0" w:line="234" w:lineRule="exact"/>
                    <w:ind w:left="0" w:right="0" w:firstLine="0"/>
                    <w:jc w:val="left"/>
                    <w:rPr>
                      <w:i/>
                      <w:sz w:val="21"/>
                    </w:rPr>
                  </w:pPr>
                  <w:r>
                    <w:rPr>
                      <w:i/>
                      <w:w w:val="121"/>
                      <w:sz w:val="21"/>
                    </w:rPr>
                    <w:t>J</w:t>
                  </w:r>
                </w:p>
              </w:txbxContent>
            </v:textbox>
          </v:shape>
        </w:pict>
      </w:r>
      <w:r>
        <w:pict>
          <v:shape id="_x0000_s1087" o:spid="_x0000_s1087" o:spt="202" type="#_x0000_t202" style="position:absolute;left:0pt;margin-left:86.55pt;margin-top:6.55pt;height:8.15pt;width:6.2pt;mso-position-horizontal-relative:page;z-index:-251624448;mso-width-relative:page;mso-height-relative:page;" filled="f" stroked="f" coordsize="21600,21600">
            <v:path/>
            <v:fill on="f" focussize="0,0"/>
            <v:stroke on="f" joinstyle="miter"/>
            <v:imagedata o:title=""/>
            <o:lock v:ext="edit"/>
            <v:textbox inset="0mm,0mm,0mm,0mm">
              <w:txbxContent>
                <w:p>
                  <w:pPr>
                    <w:spacing w:before="3"/>
                    <w:ind w:left="0" w:right="0" w:firstLine="0"/>
                    <w:jc w:val="left"/>
                    <w:rPr>
                      <w:rFonts w:ascii="Symbol" w:hAnsi="Symbol"/>
                      <w:sz w:val="13"/>
                    </w:rPr>
                  </w:pPr>
                  <w:r>
                    <w:rPr>
                      <w:rFonts w:ascii="Symbol" w:hAnsi="Symbol"/>
                      <w:w w:val="138"/>
                      <w:sz w:val="13"/>
                    </w:rPr>
                    <w:t></w:t>
                  </w:r>
                </w:p>
              </w:txbxContent>
            </v:textbox>
          </v:shape>
        </w:pict>
      </w:r>
      <w:r>
        <w:rPr>
          <w:i/>
          <w:w w:val="130"/>
          <w:sz w:val="21"/>
          <w:vertAlign w:val="superscript"/>
        </w:rPr>
        <w:t>k</w:t>
      </w:r>
      <w:r>
        <w:rPr>
          <w:i/>
          <w:w w:val="130"/>
          <w:sz w:val="21"/>
          <w:vertAlign w:val="baseline"/>
        </w:rPr>
        <w:tab/>
      </w:r>
      <w:r>
        <w:rPr>
          <w:rFonts w:ascii="Symbol" w:hAnsi="Symbol"/>
          <w:spacing w:val="-18"/>
          <w:w w:val="130"/>
          <w:sz w:val="21"/>
          <w:vertAlign w:val="baseline"/>
        </w:rPr>
        <w:t></w:t>
      </w:r>
      <w:r>
        <w:rPr>
          <w:spacing w:val="-18"/>
          <w:w w:val="130"/>
          <w:sz w:val="21"/>
          <w:vertAlign w:val="baseline"/>
        </w:rPr>
        <w:t>the</w:t>
      </w:r>
      <w:r>
        <w:rPr>
          <w:spacing w:val="-21"/>
          <w:w w:val="130"/>
          <w:sz w:val="21"/>
          <w:vertAlign w:val="baseline"/>
        </w:rPr>
        <w:t xml:space="preserve"> </w:t>
      </w:r>
      <w:r>
        <w:rPr>
          <w:spacing w:val="-18"/>
          <w:w w:val="130"/>
          <w:sz w:val="21"/>
          <w:vertAlign w:val="baseline"/>
        </w:rPr>
        <w:t>objective</w:t>
      </w:r>
    </w:p>
    <w:p>
      <w:pPr>
        <w:pStyle w:val="11"/>
      </w:pPr>
      <w:r>
        <w:br w:type="column"/>
      </w:r>
    </w:p>
    <w:p>
      <w:pPr>
        <w:spacing w:before="0"/>
        <w:ind w:left="138" w:right="0" w:firstLine="0"/>
        <w:jc w:val="both"/>
        <w:rPr>
          <w:sz w:val="21"/>
        </w:rPr>
      </w:pPr>
      <w:r>
        <w:rPr>
          <w:spacing w:val="-16"/>
          <w:w w:val="120"/>
          <w:sz w:val="21"/>
        </w:rPr>
        <w:t>function</w:t>
      </w:r>
      <w:r>
        <w:rPr>
          <w:rFonts w:hint="default"/>
          <w:spacing w:val="-16"/>
          <w:w w:val="120"/>
          <w:sz w:val="21"/>
          <w:lang w:val="en-IN"/>
        </w:rPr>
        <w:t xml:space="preserve"> </w:t>
      </w:r>
      <w:r>
        <w:rPr>
          <w:spacing w:val="-17"/>
          <w:w w:val="120"/>
          <w:sz w:val="21"/>
        </w:rPr>
        <w:t>v</w:t>
      </w:r>
    </w:p>
    <w:p>
      <w:pPr>
        <w:pStyle w:val="11"/>
        <w:jc w:val="both"/>
      </w:pPr>
      <w:r>
        <w:br w:type="column"/>
      </w:r>
    </w:p>
    <w:p>
      <w:pPr>
        <w:pStyle w:val="11"/>
        <w:jc w:val="both"/>
        <w:rPr>
          <w:sz w:val="21"/>
        </w:rPr>
      </w:pPr>
      <w:r>
        <w:rPr>
          <w:w w:val="120"/>
          <w:sz w:val="21"/>
        </w:rPr>
        <w:t>alue</w:t>
      </w:r>
    </w:p>
    <w:p>
      <w:pPr>
        <w:spacing w:after="0"/>
        <w:jc w:val="left"/>
        <w:rPr>
          <w:sz w:val="21"/>
        </w:rPr>
        <w:sectPr>
          <w:type w:val="continuous"/>
          <w:pgSz w:w="11900" w:h="16840"/>
          <w:pgMar w:top="1600" w:right="860" w:bottom="1240" w:left="320" w:header="720" w:footer="720" w:gutter="0"/>
          <w:cols w:equalWidth="0" w:num="3">
            <w:col w:w="3154" w:space="40"/>
            <w:col w:w="1029" w:space="39"/>
            <w:col w:w="6458"/>
          </w:cols>
        </w:sectPr>
      </w:pPr>
    </w:p>
    <w:p>
      <w:pPr>
        <w:pStyle w:val="11"/>
        <w:spacing w:before="10"/>
      </w:pPr>
    </w:p>
    <w:p>
      <w:pPr>
        <w:pStyle w:val="11"/>
        <w:spacing w:before="90"/>
        <w:ind w:left="1242"/>
      </w:pPr>
      <w:r>
        <w:t>Q...the amount of pheromone deposited by ant k</w:t>
      </w:r>
    </w:p>
    <w:p>
      <w:pPr>
        <w:spacing w:after="0"/>
        <w:sectPr>
          <w:type w:val="continuous"/>
          <w:pgSz w:w="11900" w:h="16840"/>
          <w:pgMar w:top="1497" w:right="860" w:bottom="1417" w:left="320" w:header="720" w:footer="720" w:gutter="0"/>
          <w:cols w:space="720" w:num="1"/>
        </w:sectPr>
      </w:pPr>
    </w:p>
    <w:p>
      <w:pPr>
        <w:pStyle w:val="4"/>
        <w:numPr>
          <w:ilvl w:val="1"/>
          <w:numId w:val="3"/>
        </w:numPr>
        <w:tabs>
          <w:tab w:val="left" w:pos="1542"/>
        </w:tabs>
        <w:spacing w:before="60" w:after="0" w:line="240" w:lineRule="auto"/>
        <w:ind w:left="1542" w:right="0" w:hanging="421"/>
        <w:jc w:val="both"/>
        <w:rPr>
          <w:u w:val="none"/>
        </w:rPr>
      </w:pPr>
      <w:bookmarkStart w:id="7" w:name="_TOC_250000"/>
      <w:r>
        <w:rPr>
          <w:u w:val="single"/>
        </w:rPr>
        <w:t>Network</w:t>
      </w:r>
      <w:r>
        <w:rPr>
          <w:spacing w:val="-1"/>
          <w:u w:val="single"/>
        </w:rPr>
        <w:t xml:space="preserve"> </w:t>
      </w:r>
      <w:bookmarkEnd w:id="7"/>
      <w:r>
        <w:rPr>
          <w:u w:val="single"/>
        </w:rPr>
        <w:t>Model:</w:t>
      </w:r>
    </w:p>
    <w:p>
      <w:pPr>
        <w:pStyle w:val="11"/>
        <w:spacing w:before="162" w:line="360" w:lineRule="auto"/>
        <w:ind w:left="1121" w:right="570"/>
        <w:jc w:val="both"/>
      </w:pPr>
      <w:r>
        <w:t>Routing (or routeing) is the process of selecting paths in a network along which to send network traffic. Routing is performed for many kinds of networks, including t</w:t>
      </w:r>
      <w:r>
        <w:fldChar w:fldCharType="begin"/>
      </w:r>
      <w:r>
        <w:instrText xml:space="preserve"> HYPERLINK "http://en.wikipedia.org/wiki/PSTN" \h </w:instrText>
      </w:r>
      <w:r>
        <w:fldChar w:fldCharType="separate"/>
      </w:r>
      <w:r>
        <w:t>he telephone</w:t>
      </w:r>
      <w:r>
        <w:fldChar w:fldCharType="end"/>
      </w:r>
      <w:r>
        <w:t xml:space="preserve"> </w:t>
      </w:r>
      <w:r>
        <w:fldChar w:fldCharType="begin"/>
      </w:r>
      <w:r>
        <w:instrText xml:space="preserve"> HYPERLINK "http://en.wikipedia.org/wiki/PSTN" \h </w:instrText>
      </w:r>
      <w:r>
        <w:fldChar w:fldCharType="separate"/>
      </w:r>
      <w:r>
        <w:t>network</w:t>
      </w:r>
      <w:r>
        <w:fldChar w:fldCharType="end"/>
      </w:r>
      <w:r>
        <w:t xml:space="preserve">, </w:t>
      </w:r>
      <w:r>
        <w:fldChar w:fldCharType="begin"/>
      </w:r>
      <w:r>
        <w:instrText xml:space="preserve"> HYPERLINK "http://en.wikipedia.org/wiki/Computer_network" \h </w:instrText>
      </w:r>
      <w:r>
        <w:fldChar w:fldCharType="separate"/>
      </w:r>
      <w:r>
        <w:t xml:space="preserve">electronic data networks </w:t>
      </w:r>
      <w:r>
        <w:fldChar w:fldCharType="end"/>
      </w:r>
      <w:r>
        <w:t xml:space="preserve">(such as the </w:t>
      </w:r>
      <w:r>
        <w:fldChar w:fldCharType="begin"/>
      </w:r>
      <w:r>
        <w:instrText xml:space="preserve"> HYPERLINK "http://en.wikipedia.org/wiki/Internet" \h </w:instrText>
      </w:r>
      <w:r>
        <w:fldChar w:fldCharType="separate"/>
      </w:r>
      <w:r>
        <w:t>Internet</w:t>
      </w:r>
      <w:r>
        <w:fldChar w:fldCharType="end"/>
      </w:r>
      <w:r>
        <w:t xml:space="preserve">), and </w:t>
      </w:r>
      <w:r>
        <w:fldChar w:fldCharType="begin"/>
      </w:r>
      <w:r>
        <w:instrText xml:space="preserve"> HYPERLINK "http://en.wikipedia.org/wiki/Transport_network" \h </w:instrText>
      </w:r>
      <w:r>
        <w:fldChar w:fldCharType="separate"/>
      </w:r>
      <w:r>
        <w:t>transportation networks</w:t>
      </w:r>
      <w:r>
        <w:fldChar w:fldCharType="end"/>
      </w:r>
      <w:r>
        <w:t xml:space="preserve">. This article is concerned primarily with routing in electronic data networks using </w:t>
      </w:r>
      <w:r>
        <w:fldChar w:fldCharType="begin"/>
      </w:r>
      <w:r>
        <w:instrText xml:space="preserve"> HYPERLINK "http://en.wikipedia.org/wiki/Packet_switching" \h </w:instrText>
      </w:r>
      <w:r>
        <w:fldChar w:fldCharType="separate"/>
      </w:r>
      <w:r>
        <w:t>packet</w:t>
      </w:r>
      <w:r>
        <w:fldChar w:fldCharType="end"/>
      </w:r>
      <w:r>
        <w:t xml:space="preserve">  </w:t>
      </w:r>
      <w:r>
        <w:fldChar w:fldCharType="begin"/>
      </w:r>
      <w:r>
        <w:instrText xml:space="preserve"> HYPERLINK "http://en.wikipedia.org/wiki/Packet_switching" \h </w:instrText>
      </w:r>
      <w:r>
        <w:fldChar w:fldCharType="separate"/>
      </w:r>
      <w:r>
        <w:t xml:space="preserve">switching </w:t>
      </w:r>
      <w:r>
        <w:fldChar w:fldCharType="end"/>
      </w:r>
      <w:r>
        <w:t>technology.</w:t>
      </w:r>
    </w:p>
    <w:p>
      <w:pPr>
        <w:pStyle w:val="11"/>
        <w:spacing w:line="360" w:lineRule="auto"/>
        <w:ind w:left="1121" w:right="568"/>
        <w:jc w:val="both"/>
      </w:pPr>
      <w:r>
        <w:t xml:space="preserve">In packet switching networks, routing directs </w:t>
      </w:r>
      <w:r>
        <w:fldChar w:fldCharType="begin"/>
      </w:r>
      <w:r>
        <w:instrText xml:space="preserve"> HYPERLINK "http://en.wikipedia.org/wiki/Packet_forwarding" \h </w:instrText>
      </w:r>
      <w:r>
        <w:fldChar w:fldCharType="separate"/>
      </w:r>
      <w:r>
        <w:t>packet forwarding</w:t>
      </w:r>
      <w:r>
        <w:fldChar w:fldCharType="end"/>
      </w:r>
      <w:r>
        <w:t xml:space="preserve">, the transit of logically addressed packets from their source  toward  their  ultimate  destination  through  intermediate </w:t>
      </w:r>
      <w:r>
        <w:fldChar w:fldCharType="begin"/>
      </w:r>
      <w:r>
        <w:instrText xml:space="preserve"> HYPERLINK "http://en.wikipedia.org/wiki/Node_(networking)" \h </w:instrText>
      </w:r>
      <w:r>
        <w:fldChar w:fldCharType="separate"/>
      </w:r>
      <w:r>
        <w:t>nodes</w:t>
      </w:r>
      <w:r>
        <w:fldChar w:fldCharType="end"/>
      </w:r>
      <w:r>
        <w:t xml:space="preserve">; typically hardware devices  called </w:t>
      </w:r>
      <w:r>
        <w:fldChar w:fldCharType="begin"/>
      </w:r>
      <w:r>
        <w:instrText xml:space="preserve"> HYPERLINK "http://en.wikipedia.org/wiki/Router" \h </w:instrText>
      </w:r>
      <w:r>
        <w:fldChar w:fldCharType="separate"/>
      </w:r>
      <w:r>
        <w:t>routers</w:t>
      </w:r>
      <w:r>
        <w:fldChar w:fldCharType="end"/>
      </w:r>
      <w:r>
        <w:t xml:space="preserve">, </w:t>
      </w:r>
      <w:r>
        <w:fldChar w:fldCharType="begin"/>
      </w:r>
      <w:r>
        <w:instrText xml:space="preserve"> HYPERLINK "http://en.wikipedia.org/wiki/Network_bridge" \h </w:instrText>
      </w:r>
      <w:r>
        <w:fldChar w:fldCharType="separate"/>
      </w:r>
      <w:r>
        <w:t>bridges</w:t>
      </w:r>
      <w:r>
        <w:fldChar w:fldCharType="end"/>
      </w:r>
      <w:r>
        <w:t xml:space="preserve">, </w:t>
      </w:r>
      <w:r>
        <w:fldChar w:fldCharType="begin"/>
      </w:r>
      <w:r>
        <w:instrText xml:space="preserve"> HYPERLINK "http://en.wikipedia.org/wiki/Gateway_(telecommunications)" \h </w:instrText>
      </w:r>
      <w:r>
        <w:fldChar w:fldCharType="separate"/>
      </w:r>
      <w:r>
        <w:t>gateways</w:t>
      </w:r>
      <w:r>
        <w:fldChar w:fldCharType="end"/>
      </w:r>
      <w:r>
        <w:t xml:space="preserve">, </w:t>
      </w:r>
      <w:r>
        <w:fldChar w:fldCharType="begin"/>
      </w:r>
      <w:r>
        <w:instrText xml:space="preserve"> HYPERLINK "http://en.wikipedia.org/wiki/Firewall_(computing)" \h </w:instrText>
      </w:r>
      <w:r>
        <w:fldChar w:fldCharType="separate"/>
      </w:r>
      <w:r>
        <w:t>firewalls</w:t>
      </w:r>
      <w:r>
        <w:fldChar w:fldCharType="end"/>
      </w:r>
      <w:r>
        <w:t xml:space="preserve">, or </w:t>
      </w:r>
      <w:r>
        <w:fldChar w:fldCharType="begin"/>
      </w:r>
      <w:r>
        <w:instrText xml:space="preserve"> HYPERLINK "http://en.wikipedia.org/wiki/Network_switch" \h </w:instrText>
      </w:r>
      <w:r>
        <w:fldChar w:fldCharType="separate"/>
      </w:r>
      <w:r>
        <w:t>switches</w:t>
      </w:r>
      <w:r>
        <w:fldChar w:fldCharType="end"/>
      </w:r>
      <w:r>
        <w:t xml:space="preserve">. General-purpose </w:t>
      </w:r>
      <w:r>
        <w:fldChar w:fldCharType="begin"/>
      </w:r>
      <w:r>
        <w:instrText xml:space="preserve"> HYPERLINK "http://en.wikipedia.org/wiki/Computer" \h </w:instrText>
      </w:r>
      <w:r>
        <w:fldChar w:fldCharType="separate"/>
      </w:r>
      <w:r>
        <w:t xml:space="preserve">computers </w:t>
      </w:r>
      <w:r>
        <w:fldChar w:fldCharType="end"/>
      </w:r>
      <w:r>
        <w:t xml:space="preserve">with multiple </w:t>
      </w:r>
      <w:r>
        <w:fldChar w:fldCharType="begin"/>
      </w:r>
      <w:r>
        <w:instrText xml:space="preserve"> HYPERLINK "http://en.wikipedia.org/wiki/Network_card" \h </w:instrText>
      </w:r>
      <w:r>
        <w:fldChar w:fldCharType="separate"/>
      </w:r>
      <w:r>
        <w:t xml:space="preserve">network cards </w:t>
      </w:r>
      <w:r>
        <w:fldChar w:fldCharType="end"/>
      </w:r>
      <w:r>
        <w:t xml:space="preserve">can also forward packets and perform routing, though they are not specialized hardware and may suffer from limited performance. The routing process usually directs forwarding on the basis of </w:t>
      </w:r>
      <w:r>
        <w:fldChar w:fldCharType="begin"/>
      </w:r>
      <w:r>
        <w:instrText xml:space="preserve"> HYPERLINK "http://en.wikipedia.org/wiki/Routing_table" \h </w:instrText>
      </w:r>
      <w:r>
        <w:fldChar w:fldCharType="separate"/>
      </w:r>
      <w:r>
        <w:t>routing</w:t>
      </w:r>
      <w:r>
        <w:fldChar w:fldCharType="end"/>
      </w:r>
      <w:r>
        <w:t xml:space="preserve"> </w:t>
      </w:r>
      <w:r>
        <w:fldChar w:fldCharType="begin"/>
      </w:r>
      <w:r>
        <w:instrText xml:space="preserve"> HYPERLINK "http://en.wikipedia.org/wiki/Routing_table" \h </w:instrText>
      </w:r>
      <w:r>
        <w:fldChar w:fldCharType="separate"/>
      </w:r>
      <w:r>
        <w:t xml:space="preserve">tables </w:t>
      </w:r>
      <w:r>
        <w:fldChar w:fldCharType="end"/>
      </w:r>
      <w:r>
        <w:t xml:space="preserve">which maintain a record of the routes to various network destinations. Thus, constructing routing tables, which are held in the routers' </w:t>
      </w:r>
      <w:r>
        <w:fldChar w:fldCharType="begin"/>
      </w:r>
      <w:r>
        <w:instrText xml:space="preserve"> HYPERLINK "http://en.wikipedia.org/wiki/Computer_storage" \h </w:instrText>
      </w:r>
      <w:r>
        <w:fldChar w:fldCharType="separate"/>
      </w:r>
      <w:r>
        <w:t>memory</w:t>
      </w:r>
      <w:r>
        <w:fldChar w:fldCharType="end"/>
      </w:r>
      <w:r>
        <w:t xml:space="preserve">, is very important for efficient routing. Most routing algorithms use only one network path at a time, but </w:t>
      </w:r>
      <w:r>
        <w:fldChar w:fldCharType="begin"/>
      </w:r>
      <w:r>
        <w:instrText xml:space="preserve"> HYPERLINK "http://en.wikipedia.org/wiki/Multipath_routing" \h </w:instrText>
      </w:r>
      <w:r>
        <w:fldChar w:fldCharType="separate"/>
      </w:r>
      <w:r>
        <w:t>multipath</w:t>
      </w:r>
      <w:r>
        <w:fldChar w:fldCharType="end"/>
      </w:r>
      <w:r>
        <w:t xml:space="preserve"> </w:t>
      </w:r>
      <w:r>
        <w:fldChar w:fldCharType="begin"/>
      </w:r>
      <w:r>
        <w:instrText xml:space="preserve"> HYPERLINK "http://en.wikipedia.org/wiki/Multipath_routing" \h </w:instrText>
      </w:r>
      <w:r>
        <w:fldChar w:fldCharType="separate"/>
      </w:r>
      <w:r>
        <w:t xml:space="preserve">routing </w:t>
      </w:r>
      <w:r>
        <w:fldChar w:fldCharType="end"/>
      </w:r>
      <w:r>
        <w:t>techniques enable the use of multiple alternative</w:t>
      </w:r>
      <w:r>
        <w:rPr>
          <w:spacing w:val="4"/>
        </w:rPr>
        <w:t xml:space="preserve"> </w:t>
      </w:r>
      <w:r>
        <w:t>paths.</w:t>
      </w:r>
    </w:p>
    <w:p>
      <w:pPr>
        <w:pStyle w:val="11"/>
        <w:spacing w:before="5"/>
        <w:rPr>
          <w:sz w:val="33"/>
        </w:rPr>
      </w:pPr>
    </w:p>
    <w:p>
      <w:pPr>
        <w:pStyle w:val="11"/>
        <w:ind w:left="1121"/>
        <w:jc w:val="both"/>
      </w:pPr>
      <w:r>
        <w:t>Routing task is performed by Routers.</w:t>
      </w:r>
    </w:p>
    <w:p>
      <w:pPr>
        <w:pStyle w:val="11"/>
        <w:spacing w:before="138"/>
        <w:ind w:left="1121"/>
        <w:jc w:val="both"/>
      </w:pPr>
      <w:r>
        <w:t>Routers use “Routing Tables” to direct the data.</w:t>
      </w:r>
    </w:p>
    <w:p>
      <w:pPr>
        <w:pStyle w:val="11"/>
        <w:rPr>
          <w:sz w:val="20"/>
        </w:rPr>
      </w:pPr>
    </w:p>
    <w:p>
      <w:pPr>
        <w:pStyle w:val="11"/>
        <w:rPr>
          <w:sz w:val="20"/>
        </w:rPr>
      </w:pPr>
    </w:p>
    <w:p>
      <w:pPr>
        <w:pStyle w:val="11"/>
        <w:rPr>
          <w:sz w:val="20"/>
        </w:rPr>
      </w:pPr>
    </w:p>
    <w:p>
      <w:pPr>
        <w:pStyle w:val="11"/>
        <w:rPr>
          <w:sz w:val="20"/>
        </w:rPr>
      </w:pPr>
    </w:p>
    <w:p>
      <w:pPr>
        <w:pStyle w:val="11"/>
        <w:spacing w:before="7"/>
        <w:rPr>
          <w:sz w:val="29"/>
        </w:rPr>
      </w:pPr>
      <w:r>
        <w:drawing>
          <wp:anchor distT="0" distB="0" distL="0" distR="0" simplePos="0" relativeHeight="251659264" behindDoc="0" locked="0" layoutInCell="1" allowOverlap="1">
            <wp:simplePos x="0" y="0"/>
            <wp:positionH relativeFrom="page">
              <wp:posOffset>914400</wp:posOffset>
            </wp:positionH>
            <wp:positionV relativeFrom="paragraph">
              <wp:posOffset>241300</wp:posOffset>
            </wp:positionV>
            <wp:extent cx="5659755" cy="1866265"/>
            <wp:effectExtent l="0" t="0" r="0" b="0"/>
            <wp:wrapTopAndBottom/>
            <wp:docPr id="61"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33.png"/>
                    <pic:cNvPicPr>
                      <a:picLocks noChangeAspect="1"/>
                    </pic:cNvPicPr>
                  </pic:nvPicPr>
                  <pic:blipFill>
                    <a:blip r:embed="rId40" cstate="print"/>
                    <a:stretch>
                      <a:fillRect/>
                    </a:stretch>
                  </pic:blipFill>
                  <pic:spPr>
                    <a:xfrm>
                      <a:off x="0" y="0"/>
                      <a:ext cx="5660031" cy="1866233"/>
                    </a:xfrm>
                    <a:prstGeom prst="rect">
                      <a:avLst/>
                    </a:prstGeom>
                  </pic:spPr>
                </pic:pic>
              </a:graphicData>
            </a:graphic>
          </wp:anchor>
        </w:drawing>
      </w:r>
    </w:p>
    <w:p>
      <w:pPr>
        <w:spacing w:after="0"/>
        <w:rPr>
          <w:sz w:val="29"/>
        </w:rPr>
        <w:sectPr>
          <w:pgSz w:w="11900" w:h="16840"/>
          <w:pgMar w:top="1380" w:right="860" w:bottom="1240" w:left="320" w:header="0" w:footer="1052" w:gutter="0"/>
          <w:cols w:space="720" w:num="1"/>
        </w:sectPr>
      </w:pPr>
    </w:p>
    <w:p>
      <w:pPr>
        <w:pStyle w:val="4"/>
        <w:rPr>
          <w:u w:val="none"/>
        </w:rPr>
      </w:pPr>
      <w:r>
        <w:rPr>
          <w:u w:val="single"/>
        </w:rPr>
        <w:t>Problem statement:</w:t>
      </w:r>
    </w:p>
    <w:p>
      <w:pPr>
        <w:pStyle w:val="17"/>
        <w:numPr>
          <w:ilvl w:val="0"/>
          <w:numId w:val="10"/>
        </w:numPr>
        <w:tabs>
          <w:tab w:val="left" w:pos="1841"/>
          <w:tab w:val="left" w:pos="1842"/>
        </w:tabs>
        <w:spacing w:before="162" w:after="0" w:line="240" w:lineRule="auto"/>
        <w:ind w:left="1842" w:right="0" w:hanging="360"/>
        <w:jc w:val="left"/>
        <w:rPr>
          <w:sz w:val="24"/>
        </w:rPr>
      </w:pPr>
      <w:r>
        <w:rPr>
          <w:sz w:val="24"/>
        </w:rPr>
        <w:t>Dynamic Routing</w:t>
      </w:r>
    </w:p>
    <w:p>
      <w:pPr>
        <w:pStyle w:val="11"/>
        <w:spacing w:before="10"/>
        <w:rPr>
          <w:sz w:val="20"/>
        </w:rPr>
      </w:pPr>
    </w:p>
    <w:p>
      <w:pPr>
        <w:pStyle w:val="11"/>
        <w:spacing w:line="276" w:lineRule="auto"/>
        <w:ind w:left="1121" w:right="1214" w:firstLine="720"/>
      </w:pPr>
      <w:r>
        <w:t>At any moment the pathway of a message must be as small as possible. (Traffic conditions and the structure of the network are constantly changing)</w:t>
      </w:r>
    </w:p>
    <w:p>
      <w:pPr>
        <w:pStyle w:val="17"/>
        <w:numPr>
          <w:ilvl w:val="0"/>
          <w:numId w:val="10"/>
        </w:numPr>
        <w:tabs>
          <w:tab w:val="left" w:pos="1841"/>
          <w:tab w:val="left" w:pos="1842"/>
        </w:tabs>
        <w:spacing w:before="199" w:after="0" w:line="240" w:lineRule="auto"/>
        <w:ind w:left="1842" w:right="0" w:hanging="360"/>
        <w:jc w:val="left"/>
        <w:rPr>
          <w:sz w:val="24"/>
        </w:rPr>
      </w:pPr>
      <w:r>
        <w:rPr>
          <w:sz w:val="24"/>
        </w:rPr>
        <w:t>Load balancing</w:t>
      </w:r>
    </w:p>
    <w:p>
      <w:pPr>
        <w:pStyle w:val="11"/>
        <w:rPr>
          <w:sz w:val="21"/>
        </w:rPr>
      </w:pPr>
    </w:p>
    <w:p>
      <w:pPr>
        <w:pStyle w:val="11"/>
        <w:spacing w:before="1"/>
        <w:ind w:left="959" w:right="1421"/>
        <w:jc w:val="center"/>
      </w:pPr>
      <w:r>
        <w:t>Distribute the changing load over the system and minimize lost calls</w:t>
      </w:r>
    </w:p>
    <w:p>
      <w:pPr>
        <w:pStyle w:val="11"/>
        <w:rPr>
          <w:sz w:val="26"/>
        </w:rPr>
      </w:pPr>
    </w:p>
    <w:p>
      <w:pPr>
        <w:pStyle w:val="11"/>
        <w:rPr>
          <w:sz w:val="26"/>
        </w:rPr>
      </w:pPr>
    </w:p>
    <w:p>
      <w:pPr>
        <w:pStyle w:val="4"/>
        <w:spacing w:before="212"/>
        <w:rPr>
          <w:u w:val="none"/>
        </w:rPr>
      </w:pPr>
      <w:r>
        <w:rPr>
          <w:u w:val="none"/>
        </w:rPr>
        <w:t>Algorithm:</w:t>
      </w:r>
    </w:p>
    <w:p>
      <w:pPr>
        <w:pStyle w:val="11"/>
        <w:spacing w:before="248"/>
        <w:ind w:left="1121"/>
      </w:pPr>
      <w:r>
        <w:t>Increase the probability of the visited link by:</w:t>
      </w:r>
    </w:p>
    <w:p>
      <w:pPr>
        <w:pStyle w:val="11"/>
        <w:spacing w:before="9"/>
        <w:rPr>
          <w:sz w:val="28"/>
        </w:rPr>
      </w:pPr>
    </w:p>
    <w:p>
      <w:pPr>
        <w:spacing w:before="0" w:line="172" w:lineRule="auto"/>
        <w:ind w:left="2496" w:right="0" w:firstLine="0"/>
        <w:jc w:val="left"/>
        <w:rPr>
          <w:rFonts w:ascii="Symbol" w:hAnsi="Symbol"/>
          <w:sz w:val="23"/>
        </w:rPr>
      </w:pPr>
      <w:r>
        <w:pict>
          <v:line id="_x0000_s1088" o:spid="_x0000_s1088" o:spt="20" style="position:absolute;left:0pt;margin-left:160.35pt;margin-top:14.6pt;height:0pt;width:45.05pt;mso-position-horizontal-relative:page;z-index:-251623424;mso-width-relative:page;mso-height-relative:page;" stroked="t" coordsize="21600,21600">
            <v:path arrowok="t"/>
            <v:fill focussize="0,0"/>
            <v:stroke weight="0.5pt" color="#000000"/>
            <v:imagedata o:title=""/>
            <o:lock v:ext="edit"/>
          </v:line>
        </w:pict>
      </w:r>
      <w:r>
        <w:rPr>
          <w:rFonts w:ascii="Symbol" w:hAnsi="Symbol"/>
          <w:w w:val="115"/>
          <w:position w:val="-13"/>
          <w:sz w:val="23"/>
        </w:rPr>
        <w:t></w:t>
      </w:r>
      <w:r>
        <w:rPr>
          <w:w w:val="115"/>
          <w:position w:val="-13"/>
          <w:sz w:val="23"/>
        </w:rPr>
        <w:t xml:space="preserve"> </w:t>
      </w:r>
      <w:r>
        <w:rPr>
          <w:rFonts w:ascii="Symbol" w:hAnsi="Symbol"/>
          <w:w w:val="115"/>
          <w:position w:val="-13"/>
          <w:sz w:val="22"/>
        </w:rPr>
        <w:t></w:t>
      </w:r>
      <w:r>
        <w:rPr>
          <w:w w:val="115"/>
          <w:position w:val="-13"/>
          <w:sz w:val="22"/>
        </w:rPr>
        <w:t xml:space="preserve"> </w:t>
      </w:r>
      <w:r>
        <w:rPr>
          <w:rFonts w:ascii="Symbol" w:hAnsi="Symbol"/>
          <w:w w:val="115"/>
          <w:sz w:val="23"/>
        </w:rPr>
        <w:t></w:t>
      </w:r>
      <w:r>
        <w:rPr>
          <w:i/>
          <w:w w:val="115"/>
          <w:sz w:val="23"/>
          <w:vertAlign w:val="subscript"/>
        </w:rPr>
        <w:t>old</w:t>
      </w:r>
      <w:r>
        <w:rPr>
          <w:i/>
          <w:w w:val="115"/>
          <w:sz w:val="23"/>
          <w:vertAlign w:val="baseline"/>
        </w:rPr>
        <w:t xml:space="preserve"> </w:t>
      </w:r>
      <w:r>
        <w:rPr>
          <w:rFonts w:ascii="Symbol" w:hAnsi="Symbol"/>
          <w:w w:val="115"/>
          <w:sz w:val="22"/>
          <w:vertAlign w:val="baseline"/>
        </w:rPr>
        <w:t></w:t>
      </w:r>
      <w:r>
        <w:rPr>
          <w:w w:val="115"/>
          <w:sz w:val="22"/>
          <w:vertAlign w:val="baseline"/>
        </w:rPr>
        <w:t xml:space="preserve"> </w:t>
      </w:r>
      <w:r>
        <w:rPr>
          <w:rFonts w:ascii="Symbol" w:hAnsi="Symbol"/>
          <w:w w:val="115"/>
          <w:sz w:val="22"/>
          <w:vertAlign w:val="baseline"/>
        </w:rPr>
        <w:t></w:t>
      </w:r>
      <w:r>
        <w:rPr>
          <w:rFonts w:ascii="Symbol" w:hAnsi="Symbol"/>
          <w:w w:val="115"/>
          <w:sz w:val="23"/>
          <w:vertAlign w:val="baseline"/>
        </w:rPr>
        <w:t></w:t>
      </w:r>
    </w:p>
    <w:p>
      <w:pPr>
        <w:spacing w:before="0" w:line="229" w:lineRule="exact"/>
        <w:ind w:left="3026" w:right="0" w:firstLine="0"/>
        <w:jc w:val="left"/>
        <w:rPr>
          <w:rFonts w:ascii="Symbol" w:hAnsi="Symbol"/>
          <w:sz w:val="23"/>
        </w:rPr>
      </w:pPr>
      <w:r>
        <w:rPr>
          <w:w w:val="110"/>
          <w:sz w:val="22"/>
        </w:rPr>
        <w:t>1</w:t>
      </w:r>
      <w:r>
        <w:rPr>
          <w:rFonts w:ascii="Symbol" w:hAnsi="Symbol"/>
          <w:w w:val="110"/>
          <w:sz w:val="22"/>
        </w:rPr>
        <w:t></w:t>
      </w:r>
      <w:r>
        <w:rPr>
          <w:w w:val="110"/>
          <w:sz w:val="22"/>
        </w:rPr>
        <w:t xml:space="preserve"> </w:t>
      </w:r>
      <w:r>
        <w:rPr>
          <w:rFonts w:ascii="Symbol" w:hAnsi="Symbol"/>
          <w:w w:val="110"/>
          <w:sz w:val="22"/>
        </w:rPr>
        <w:t></w:t>
      </w:r>
      <w:r>
        <w:rPr>
          <w:rFonts w:ascii="Symbol" w:hAnsi="Symbol"/>
          <w:w w:val="110"/>
          <w:sz w:val="23"/>
        </w:rPr>
        <w:t></w:t>
      </w:r>
    </w:p>
    <w:p>
      <w:pPr>
        <w:pStyle w:val="11"/>
        <w:spacing w:before="11"/>
        <w:rPr>
          <w:rFonts w:ascii="Symbol" w:hAnsi="Symbol"/>
          <w:sz w:val="21"/>
        </w:rPr>
      </w:pPr>
    </w:p>
    <w:p>
      <w:pPr>
        <w:pStyle w:val="11"/>
        <w:spacing w:before="101"/>
        <w:ind w:left="1121"/>
        <w:rPr>
          <w:rFonts w:ascii="DejaVu Sans"/>
        </w:rPr>
      </w:pPr>
      <w:r>
        <w:rPr>
          <w:rFonts w:ascii="DejaVu Sans"/>
        </w:rPr>
        <w:t>Decrease the probability of the others by :</w:t>
      </w:r>
    </w:p>
    <w:p>
      <w:pPr>
        <w:pStyle w:val="11"/>
        <w:spacing w:before="3"/>
        <w:rPr>
          <w:rFonts w:ascii="DejaVu Sans"/>
          <w:sz w:val="26"/>
        </w:rPr>
      </w:pPr>
    </w:p>
    <w:p>
      <w:pPr>
        <w:spacing w:before="104" w:line="378" w:lineRule="exact"/>
        <w:ind w:left="2497" w:right="0" w:firstLine="0"/>
        <w:jc w:val="left"/>
        <w:rPr>
          <w:i/>
          <w:sz w:val="13"/>
        </w:rPr>
      </w:pPr>
      <w:r>
        <w:pict>
          <v:line id="_x0000_s1089" o:spid="_x0000_s1089" o:spt="20" style="position:absolute;left:0pt;margin-left:161.35pt;margin-top:21.25pt;height:0pt;width:31.7pt;mso-position-horizontal-relative:page;z-index:-251622400;mso-width-relative:page;mso-height-relative:page;" stroked="t" coordsize="21600,21600">
            <v:path arrowok="t"/>
            <v:fill focussize="0,0"/>
            <v:stroke weight="0.5pt" color="#000000"/>
            <v:imagedata o:title=""/>
            <o:lock v:ext="edit"/>
          </v:line>
        </w:pict>
      </w:r>
      <w:r>
        <w:rPr>
          <w:rFonts w:ascii="Symbol" w:hAnsi="Symbol"/>
          <w:w w:val="115"/>
          <w:position w:val="-8"/>
          <w:sz w:val="23"/>
        </w:rPr>
        <w:t></w:t>
      </w:r>
      <w:r>
        <w:rPr>
          <w:w w:val="115"/>
          <w:position w:val="-8"/>
          <w:sz w:val="23"/>
        </w:rPr>
        <w:t xml:space="preserve"> </w:t>
      </w:r>
      <w:r>
        <w:rPr>
          <w:rFonts w:ascii="Symbol" w:hAnsi="Symbol"/>
          <w:w w:val="115"/>
          <w:position w:val="-8"/>
          <w:sz w:val="22"/>
        </w:rPr>
        <w:t></w:t>
      </w:r>
      <w:r>
        <w:rPr>
          <w:spacing w:val="53"/>
          <w:w w:val="115"/>
          <w:position w:val="-8"/>
          <w:sz w:val="22"/>
        </w:rPr>
        <w:t xml:space="preserve"> </w:t>
      </w:r>
      <w:r>
        <w:rPr>
          <w:rFonts w:ascii="Symbol" w:hAnsi="Symbol"/>
          <w:spacing w:val="-3"/>
          <w:w w:val="115"/>
          <w:position w:val="6"/>
          <w:sz w:val="23"/>
        </w:rPr>
        <w:t></w:t>
      </w:r>
      <w:r>
        <w:rPr>
          <w:i/>
          <w:spacing w:val="-3"/>
          <w:w w:val="115"/>
          <w:sz w:val="13"/>
        </w:rPr>
        <w:t>old</w:t>
      </w:r>
    </w:p>
    <w:p>
      <w:pPr>
        <w:spacing w:before="0" w:line="228" w:lineRule="exact"/>
        <w:ind w:left="2898" w:right="0" w:firstLine="0"/>
        <w:jc w:val="left"/>
        <w:rPr>
          <w:rFonts w:ascii="Symbol" w:hAnsi="Symbol"/>
          <w:sz w:val="23"/>
        </w:rPr>
      </w:pPr>
      <w:r>
        <w:rPr>
          <w:w w:val="120"/>
          <w:sz w:val="22"/>
        </w:rPr>
        <w:t>1</w:t>
      </w:r>
      <w:r>
        <w:rPr>
          <w:rFonts w:ascii="Symbol" w:hAnsi="Symbol"/>
          <w:w w:val="120"/>
          <w:sz w:val="22"/>
        </w:rPr>
        <w:t></w:t>
      </w:r>
      <w:r>
        <w:rPr>
          <w:rFonts w:ascii="Symbol" w:hAnsi="Symbol"/>
          <w:w w:val="120"/>
          <w:sz w:val="23"/>
        </w:rPr>
        <w:t></w:t>
      </w:r>
    </w:p>
    <w:p>
      <w:pPr>
        <w:pStyle w:val="11"/>
        <w:spacing w:before="10"/>
        <w:rPr>
          <w:rFonts w:ascii="Symbol" w:hAnsi="Symbol"/>
          <w:sz w:val="26"/>
        </w:rPr>
      </w:pPr>
    </w:p>
    <w:p>
      <w:pPr>
        <w:spacing w:before="94" w:line="129" w:lineRule="exact"/>
        <w:ind w:left="3172" w:right="0" w:firstLine="0"/>
        <w:jc w:val="left"/>
        <w:rPr>
          <w:rFonts w:ascii="Symbol" w:hAnsi="Symbol"/>
          <w:sz w:val="21"/>
        </w:rPr>
      </w:pPr>
      <w:r>
        <w:rPr>
          <w:rFonts w:ascii="Symbol" w:hAnsi="Symbol"/>
          <w:w w:val="125"/>
          <w:position w:val="1"/>
          <w:sz w:val="21"/>
        </w:rPr>
        <w:t></w:t>
      </w:r>
      <w:r>
        <w:rPr>
          <w:w w:val="125"/>
          <w:position w:val="1"/>
          <w:sz w:val="21"/>
        </w:rPr>
        <w:t xml:space="preserve"> </w:t>
      </w:r>
      <w:r>
        <w:rPr>
          <w:w w:val="125"/>
          <w:sz w:val="21"/>
        </w:rPr>
        <w:t xml:space="preserve">1 </w:t>
      </w:r>
      <w:r>
        <w:rPr>
          <w:rFonts w:ascii="Symbol" w:hAnsi="Symbol"/>
          <w:w w:val="125"/>
          <w:position w:val="1"/>
          <w:sz w:val="21"/>
        </w:rPr>
        <w:t></w:t>
      </w:r>
    </w:p>
    <w:p>
      <w:pPr>
        <w:spacing w:after="0" w:line="129" w:lineRule="exact"/>
        <w:jc w:val="left"/>
        <w:rPr>
          <w:rFonts w:ascii="Symbol" w:hAnsi="Symbol"/>
          <w:sz w:val="21"/>
        </w:rPr>
        <w:sectPr>
          <w:pgSz w:w="11900" w:h="16840"/>
          <w:pgMar w:top="1380" w:right="860" w:bottom="1240" w:left="320" w:header="0" w:footer="1052" w:gutter="0"/>
          <w:cols w:space="720" w:num="1"/>
        </w:sectPr>
      </w:pPr>
    </w:p>
    <w:p>
      <w:pPr>
        <w:pStyle w:val="11"/>
        <w:spacing w:before="90" w:line="133" w:lineRule="exact"/>
        <w:jc w:val="right"/>
      </w:pPr>
      <w:r>
        <w:t>Where</w:t>
      </w:r>
    </w:p>
    <w:p>
      <w:pPr>
        <w:tabs>
          <w:tab w:val="left" w:pos="1597"/>
        </w:tabs>
        <w:spacing w:before="1" w:line="228" w:lineRule="exact"/>
        <w:ind w:left="365" w:right="0" w:firstLine="0"/>
        <w:jc w:val="left"/>
        <w:rPr>
          <w:rFonts w:ascii="Symbol" w:hAnsi="Symbol"/>
          <w:sz w:val="21"/>
        </w:rPr>
      </w:pPr>
      <w:r>
        <w:br w:type="column"/>
      </w:r>
      <w:r>
        <w:rPr>
          <w:rFonts w:ascii="Symbol" w:hAnsi="Symbol"/>
          <w:spacing w:val="-12"/>
          <w:w w:val="130"/>
          <w:sz w:val="21"/>
        </w:rPr>
        <w:t></w:t>
      </w:r>
      <w:r>
        <w:rPr>
          <w:rFonts w:ascii="Symbol" w:hAnsi="Symbol"/>
          <w:spacing w:val="-12"/>
          <w:w w:val="130"/>
          <w:sz w:val="22"/>
        </w:rPr>
        <w:t></w:t>
      </w:r>
      <w:r>
        <w:rPr>
          <w:spacing w:val="-12"/>
          <w:w w:val="130"/>
          <w:sz w:val="22"/>
        </w:rPr>
        <w:t xml:space="preserve"> </w:t>
      </w:r>
      <w:r>
        <w:rPr>
          <w:rFonts w:ascii="Symbol" w:hAnsi="Symbol"/>
          <w:w w:val="130"/>
          <w:sz w:val="21"/>
        </w:rPr>
        <w:t></w:t>
      </w:r>
      <w:r>
        <w:rPr>
          <w:spacing w:val="3"/>
          <w:w w:val="130"/>
          <w:sz w:val="21"/>
        </w:rPr>
        <w:t xml:space="preserve"> </w:t>
      </w:r>
      <w:r>
        <w:rPr>
          <w:i/>
          <w:w w:val="130"/>
          <w:sz w:val="21"/>
        </w:rPr>
        <w:t>f</w:t>
      </w:r>
      <w:r>
        <w:rPr>
          <w:i/>
          <w:spacing w:val="-16"/>
          <w:w w:val="130"/>
          <w:sz w:val="21"/>
        </w:rPr>
        <w:t xml:space="preserve"> </w:t>
      </w:r>
      <w:r>
        <w:rPr>
          <w:rFonts w:ascii="Symbol" w:hAnsi="Symbol"/>
          <w:w w:val="130"/>
          <w:sz w:val="21"/>
        </w:rPr>
        <w:t></w:t>
      </w:r>
      <w:r>
        <w:rPr>
          <w:w w:val="130"/>
          <w:sz w:val="21"/>
        </w:rPr>
        <w:tab/>
      </w:r>
      <w:r>
        <w:rPr>
          <w:rFonts w:ascii="Symbol" w:hAnsi="Symbol"/>
          <w:w w:val="130"/>
          <w:sz w:val="21"/>
        </w:rPr>
        <w:t></w:t>
      </w:r>
    </w:p>
    <w:p>
      <w:pPr>
        <w:spacing w:before="0" w:line="6" w:lineRule="exact"/>
        <w:ind w:left="1211" w:right="0" w:firstLine="0"/>
        <w:jc w:val="left"/>
        <w:rPr>
          <w:i/>
          <w:sz w:val="21"/>
        </w:rPr>
      </w:pPr>
      <w:r>
        <w:pict>
          <v:line id="_x0000_s1090" o:spid="_x0000_s1090" o:spt="20" style="position:absolute;left:0pt;margin-left:180.8pt;margin-top:-2.5pt;height:0pt;width:18.55pt;mso-position-horizontal-relative:page;z-index:-251622400;mso-width-relative:page;mso-height-relative:page;" stroked="t" coordsize="21600,21600">
            <v:path arrowok="t"/>
            <v:fill focussize="0,0"/>
            <v:stroke weight="0.4pt" color="#000000"/>
            <v:imagedata o:title=""/>
            <o:lock v:ext="edit"/>
          </v:line>
        </w:pict>
      </w:r>
      <w:r>
        <w:rPr>
          <w:i/>
          <w:w w:val="115"/>
          <w:sz w:val="21"/>
        </w:rPr>
        <w:t>age</w:t>
      </w:r>
    </w:p>
    <w:p>
      <w:pPr>
        <w:spacing w:after="0" w:line="6" w:lineRule="exact"/>
        <w:jc w:val="left"/>
        <w:rPr>
          <w:sz w:val="21"/>
        </w:rPr>
        <w:sectPr>
          <w:type w:val="continuous"/>
          <w:pgSz w:w="11900" w:h="16840"/>
          <w:pgMar w:top="1600" w:right="860" w:bottom="1240" w:left="320" w:header="720" w:footer="720" w:gutter="0"/>
          <w:cols w:equalWidth="0" w:num="2">
            <w:col w:w="2061" w:space="40"/>
            <w:col w:w="8619"/>
          </w:cols>
        </w:sectPr>
      </w:pPr>
    </w:p>
    <w:p>
      <w:pPr>
        <w:tabs>
          <w:tab w:val="left" w:pos="3697"/>
        </w:tabs>
        <w:spacing w:before="0" w:line="243" w:lineRule="exact"/>
        <w:ind w:left="3172" w:right="0" w:firstLine="0"/>
        <w:jc w:val="left"/>
        <w:rPr>
          <w:rFonts w:ascii="Symbol" w:hAnsi="Symbol"/>
          <w:sz w:val="21"/>
        </w:rPr>
      </w:pPr>
      <w:r>
        <w:rPr>
          <w:rFonts w:ascii="Symbol" w:hAnsi="Symbol"/>
          <w:w w:val="130"/>
          <w:sz w:val="21"/>
        </w:rPr>
        <w:t></w:t>
      </w:r>
      <w:r>
        <w:rPr>
          <w:w w:val="130"/>
          <w:sz w:val="21"/>
        </w:rPr>
        <w:tab/>
      </w:r>
      <w:r>
        <w:rPr>
          <w:rFonts w:ascii="Symbol" w:hAnsi="Symbol"/>
          <w:w w:val="130"/>
          <w:sz w:val="21"/>
        </w:rPr>
        <w:t></w:t>
      </w:r>
    </w:p>
    <w:p>
      <w:pPr>
        <w:pStyle w:val="11"/>
        <w:spacing w:before="6"/>
        <w:rPr>
          <w:rFonts w:ascii="Symbol" w:hAnsi="Symbol"/>
          <w:sz w:val="28"/>
        </w:rPr>
      </w:pPr>
    </w:p>
    <w:p>
      <w:pPr>
        <w:pStyle w:val="11"/>
        <w:spacing w:before="90"/>
        <w:ind w:left="1121"/>
      </w:pPr>
      <w:r>
        <w:pict>
          <v:group id="_x0000_s1091" o:spid="_x0000_s1091" o:spt="203" style="position:absolute;left:0pt;margin-left:356.1pt;margin-top:16.9pt;height:125.1pt;width:115.9pt;mso-position-horizontal-relative:page;z-index:251671552;mso-width-relative:page;mso-height-relative:page;" coordorigin="7122,338" coordsize="2318,2502">
            <o:lock v:ext="edit"/>
            <v:rect id="_x0000_s1092" o:spid="_x0000_s1092" o:spt="1" style="position:absolute;left:7128;top:516;height:2318;width:2306;" filled="f" stroked="t" coordsize="21600,21600">
              <v:path/>
              <v:fill on="f" focussize="0,0"/>
              <v:stroke weight="0.6pt" color="#000000"/>
              <v:imagedata o:title=""/>
              <o:lock v:ext="edit"/>
            </v:rect>
            <v:shape id="_x0000_s1093" o:spid="_x0000_s1093" style="position:absolute;left:8276;top:518;height:1152;width:314;" fillcolor="#9898FF" filled="t" stroked="f" coordorigin="8276,518" coordsize="314,1152" path="m8276,518l8280,1670,8590,560,8513,541,8435,528,8355,520,8276,518xe">
              <v:path arrowok="t"/>
              <v:fill on="t" focussize="0,0"/>
              <v:stroke on="f"/>
              <v:imagedata o:title=""/>
              <o:lock v:ext="edit"/>
            </v:shape>
            <v:shape id="_x0000_s1094" o:spid="_x0000_s1094" style="position:absolute;left:8276;top:516;height:1154;width:316;" filled="f" stroked="t" coordorigin="8276,516" coordsize="316,1154" path="m8280,1670l8592,560,8570,554,8550,548,8530,544,8508,540,8488,536,8466,532,8446,528,8424,526,8402,524,8382,522,8360,520,8340,518,8318,518,8296,516,8276,516,8280,1670xe">
              <v:path arrowok="t"/>
              <v:fill on="f" focussize="0,0"/>
              <v:stroke weight="0.6pt" color="#000000"/>
              <v:imagedata o:title=""/>
              <o:lock v:ext="edit"/>
            </v:shape>
            <v:shape id="_x0000_s1095" o:spid="_x0000_s1095" style="position:absolute;left:8280;top:560;height:1110;width:902;" fillcolor="#983366" filled="t" stroked="f" coordorigin="8280,560" coordsize="902,1110" path="m8590,560l8280,1670,9182,950,9130,889,9074,832,9014,780,8950,731,8884,687,8814,648,8742,613,8667,584,8590,560xe">
              <v:path arrowok="t"/>
              <v:fill on="t" focussize="0,0"/>
              <v:stroke on="f"/>
              <v:imagedata o:title=""/>
              <o:lock v:ext="edit"/>
            </v:shape>
            <v:shape id="_x0000_s1096" o:spid="_x0000_s1096" style="position:absolute;left:8280;top:560;height:1110;width:902;" filled="f" stroked="t" coordorigin="8280,560" coordsize="902,1110" path="m8280,1670l9182,952,9152,914,9118,878,9086,844,9050,812,9014,780,8976,750,8898,696,8814,648,8728,608,8638,574,8592,560,8280,1670xe">
              <v:path arrowok="t"/>
              <v:fill on="f" focussize="0,0"/>
              <v:stroke weight="0.6pt" color="#000000"/>
              <v:imagedata o:title=""/>
              <o:lock v:ext="edit"/>
            </v:shape>
            <v:shape id="_x0000_s1097" o:spid="_x0000_s1097" style="position:absolute;left:7292;top:950;height:1873;width:2142;" fillcolor="#FFFFCC" filled="t" stroked="f" coordorigin="7292,950" coordsize="2142,1873" path="m9182,950l8280,1670,7292,2264,7333,2327,7378,2387,7426,2444,7477,2497,7532,2547,7589,2592,7649,2634,7712,2672,7777,2706,7843,2736,7912,2762,7982,2783,8054,2800,8127,2812,8201,2819,8276,2822,8352,2820,8427,2813,8501,2801,8574,2785,8645,2764,8714,2738,8781,2708,8846,2675,8909,2637,8969,2595,9026,2550,9080,2500,9131,2448,9179,2392,9224,2333,9264,2271,9301,2206,9334,2138,9363,2068,9386,1997,9405,1925,9419,1852,9429,1779,9433,1705,9433,1632,9429,1559,9419,1486,9405,1414,9387,1343,9364,1273,9336,1205,9304,1138,9268,1073,9227,1011,9182,950xe">
              <v:path arrowok="t"/>
              <v:fill on="t" focussize="0,0"/>
              <v:stroke on="f"/>
              <v:imagedata o:title=""/>
              <o:lock v:ext="edit"/>
            </v:shape>
            <v:shape id="_x0000_s1098" o:spid="_x0000_s1098" style="position:absolute;left:7292;top:952;height:1870;width:2142;" filled="f" stroked="t" coordorigin="7292,952" coordsize="2142,1870" path="m8280,1670l7292,2264,7322,2312,7356,2360,7430,2448,7514,2530,7604,2602,7700,2666,7804,2720,7912,2762,8024,2794,8082,2804,8138,2814,8196,2820,8254,2822,8312,2822,8428,2812,8542,2792,8654,2760,8762,2716,8864,2664,8962,2600,9052,2526,9134,2444,9208,2354,9272,2258,9326,2156,9370,2048,9402,1936,9424,1822,9434,1706,9434,1648,9426,1532,9406,1418,9374,1306,9332,1198,9280,1094,9218,996,9182,952,8280,1670xe">
              <v:path arrowok="t"/>
              <v:fill on="f" focussize="0,0"/>
              <v:stroke weight="0.6pt" color="#000000"/>
              <v:imagedata o:title=""/>
              <o:lock v:ext="edit"/>
            </v:shape>
            <v:shape id="_x0000_s1099" o:spid="_x0000_s1099" style="position:absolute;left:7127;top:520;height:1744;width:1153;" fillcolor="#CCFFFF" filled="t" stroked="f" coordorigin="7127,520" coordsize="1153,1744" path="m8196,520l8117,529,8039,543,7963,562,7889,586,7817,615,7747,649,7679,687,7614,729,7553,776,7494,827,7439,882,7387,941,7339,1003,7295,1069,7256,1138,7222,1210,7193,1284,7169,1359,7151,1435,7138,1512,7130,1589,7127,1667,7130,1744,7137,1822,7150,1898,7168,1974,7191,2049,7220,2122,7253,2194,7292,2264,8280,1670,8196,520xe">
              <v:path arrowok="t"/>
              <v:fill on="t" focussize="0,0"/>
              <v:stroke on="f"/>
              <v:imagedata o:title=""/>
              <o:lock v:ext="edit"/>
            </v:shape>
            <v:shape id="_x0000_s1100" o:spid="_x0000_s1100" style="position:absolute;left:7128;top:520;height:1744;width:1152;" filled="f" stroked="t" coordorigin="7128,520" coordsize="1152,1744" path="m8280,1670l8196,520,8138,526,8080,534,7966,560,7854,598,7748,648,7646,708,7552,776,7464,856,7386,942,7316,1038,7256,1138,7208,1246,7170,1356,7144,1472,7130,1588,7128,1646,7128,1706,7138,1822,7158,1938,7192,2050,7236,2160,7292,2264,8280,1670xe">
              <v:path arrowok="t"/>
              <v:fill on="f" focussize="0,0"/>
              <v:stroke weight="0.6pt" color="#000000"/>
              <v:imagedata o:title=""/>
              <o:lock v:ext="edit"/>
            </v:shape>
            <v:shape id="_x0000_s1101" o:spid="_x0000_s1101" style="position:absolute;left:8196;top:518;height:1152;width:84;" fillcolor="#660066" filled="t" stroked="f" coordorigin="8196,518" coordsize="84,1152" path="m8276,518l8236,518,8216,519,8196,520,8280,1670,8276,518xe">
              <v:path arrowok="t"/>
              <v:fill on="t" focussize="0,0"/>
              <v:stroke on="f"/>
              <v:imagedata o:title=""/>
              <o:lock v:ext="edit"/>
            </v:shape>
            <v:shape id="_x0000_s1102" o:spid="_x0000_s1102" style="position:absolute;left:8196;top:516;height:1154;width:84;" filled="f" stroked="t" coordorigin="8196,516" coordsize="84,1154" path="m8280,1670l8276,516,8270,516,8264,516,8260,516,8254,518,8248,518,8218,518,8212,520,8208,520,8202,520,8196,520,8280,1670xe">
              <v:path arrowok="t"/>
              <v:fill on="f" focussize="0,0"/>
              <v:stroke weight="0.6pt" color="#000000"/>
              <v:imagedata o:title=""/>
              <o:lock v:ext="edit"/>
            </v:shape>
            <v:shape id="_x0000_s1103" o:spid="_x0000_s1103" style="position:absolute;left:8162;top:428;height:100;width:360;" filled="f" stroked="t" coordorigin="8162,428" coordsize="360,100" path="m8522,438l8456,438m8456,438l8444,528m8162,428l8230,428m8230,428l8242,516e">
              <v:path arrowok="t"/>
              <v:fill on="f" focussize="0,0"/>
              <v:stroke weight="0.6pt" color="#000000"/>
              <v:imagedata o:title=""/>
              <o:lock v:ext="edit"/>
            </v:shape>
            <v:shape id="_x0000_s1104" o:spid="_x0000_s1104" o:spt="202" type="#_x0000_t202" style="position:absolute;left:7420;top:338;height:1153;width:1623;" filled="f" stroked="f" coordsize="21600,21600">
              <v:path/>
              <v:fill on="f" focussize="0,0"/>
              <v:stroke on="f" joinstyle="miter"/>
              <v:imagedata o:title=""/>
              <o:lock v:ext="edit"/>
              <v:textbox inset="0mm,0mm,0mm,0mm">
                <w:txbxContent>
                  <w:p>
                    <w:pPr>
                      <w:tabs>
                        <w:tab w:val="left" w:pos="1125"/>
                      </w:tabs>
                      <w:spacing w:before="0" w:line="196" w:lineRule="exact"/>
                      <w:ind w:left="247" w:right="0" w:firstLine="0"/>
                      <w:jc w:val="left"/>
                      <w:rPr>
                        <w:b/>
                        <w:sz w:val="17"/>
                      </w:rPr>
                    </w:pPr>
                    <w:r>
                      <w:rPr>
                        <w:b/>
                        <w:spacing w:val="3"/>
                        <w:position w:val="1"/>
                        <w:sz w:val="17"/>
                      </w:rPr>
                      <w:t>Node8</w:t>
                    </w:r>
                    <w:r>
                      <w:rPr>
                        <w:b/>
                        <w:spacing w:val="3"/>
                        <w:position w:val="1"/>
                        <w:sz w:val="17"/>
                      </w:rPr>
                      <w:tab/>
                    </w:r>
                    <w:r>
                      <w:rPr>
                        <w:b/>
                        <w:spacing w:val="3"/>
                        <w:sz w:val="17"/>
                      </w:rPr>
                      <w:t>Node1</w:t>
                    </w:r>
                  </w:p>
                  <w:p>
                    <w:pPr>
                      <w:spacing w:before="0" w:line="240" w:lineRule="auto"/>
                      <w:rPr>
                        <w:b/>
                        <w:sz w:val="20"/>
                      </w:rPr>
                    </w:pPr>
                  </w:p>
                  <w:p>
                    <w:pPr>
                      <w:spacing w:before="160"/>
                      <w:ind w:left="0" w:right="32" w:firstLine="0"/>
                      <w:jc w:val="right"/>
                      <w:rPr>
                        <w:b/>
                        <w:sz w:val="17"/>
                      </w:rPr>
                    </w:pPr>
                    <w:r>
                      <w:rPr>
                        <w:b/>
                        <w:spacing w:val="2"/>
                        <w:sz w:val="17"/>
                      </w:rPr>
                      <w:t>Node3</w:t>
                    </w:r>
                  </w:p>
                  <w:p>
                    <w:pPr>
                      <w:spacing w:before="2" w:line="240" w:lineRule="auto"/>
                      <w:rPr>
                        <w:b/>
                        <w:sz w:val="15"/>
                      </w:rPr>
                    </w:pPr>
                  </w:p>
                  <w:p>
                    <w:pPr>
                      <w:spacing w:before="0" w:line="195" w:lineRule="exact"/>
                      <w:ind w:left="0" w:right="0" w:firstLine="0"/>
                      <w:jc w:val="left"/>
                      <w:rPr>
                        <w:b/>
                        <w:sz w:val="17"/>
                      </w:rPr>
                    </w:pPr>
                    <w:r>
                      <w:rPr>
                        <w:b/>
                        <w:sz w:val="17"/>
                      </w:rPr>
                      <w:t>Node7</w:t>
                    </w:r>
                  </w:p>
                </w:txbxContent>
              </v:textbox>
            </v:shape>
            <v:shape id="_x0000_s1105" o:spid="_x0000_s1105" o:spt="202" type="#_x0000_t202" style="position:absolute;left:8534;top:2126;height:187;width:495;" filled="f" stroked="f" coordsize="21600,21600">
              <v:path/>
              <v:fill on="f" focussize="0,0"/>
              <v:stroke on="f" joinstyle="miter"/>
              <v:imagedata o:title=""/>
              <o:lock v:ext="edit"/>
              <v:textbox inset="0mm,0mm,0mm,0mm">
                <w:txbxContent>
                  <w:p>
                    <w:pPr>
                      <w:spacing w:before="0" w:line="186" w:lineRule="exact"/>
                      <w:ind w:left="0" w:right="0" w:firstLine="0"/>
                      <w:jc w:val="left"/>
                      <w:rPr>
                        <w:b/>
                        <w:sz w:val="17"/>
                      </w:rPr>
                    </w:pPr>
                    <w:r>
                      <w:rPr>
                        <w:b/>
                        <w:sz w:val="17"/>
                      </w:rPr>
                      <w:t>Node4</w:t>
                    </w:r>
                  </w:p>
                </w:txbxContent>
              </v:textbox>
            </v:shape>
          </v:group>
        </w:pict>
      </w:r>
      <w:r>
        <w:t>Example:</w:t>
      </w:r>
    </w:p>
    <w:p>
      <w:pPr>
        <w:pStyle w:val="11"/>
        <w:spacing w:before="6"/>
        <w:rPr>
          <w:sz w:val="9"/>
        </w:rPr>
      </w:pPr>
      <w:r>
        <w:drawing>
          <wp:anchor distT="0" distB="0" distL="0" distR="0" simplePos="0" relativeHeight="251659264" behindDoc="0" locked="0" layoutInCell="1" allowOverlap="1">
            <wp:simplePos x="0" y="0"/>
            <wp:positionH relativeFrom="page">
              <wp:posOffset>914400</wp:posOffset>
            </wp:positionH>
            <wp:positionV relativeFrom="paragraph">
              <wp:posOffset>93980</wp:posOffset>
            </wp:positionV>
            <wp:extent cx="3164840" cy="2454275"/>
            <wp:effectExtent l="0" t="0" r="0" b="0"/>
            <wp:wrapTopAndBottom/>
            <wp:docPr id="63" name="image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34.png"/>
                    <pic:cNvPicPr>
                      <a:picLocks noChangeAspect="1"/>
                    </pic:cNvPicPr>
                  </pic:nvPicPr>
                  <pic:blipFill>
                    <a:blip r:embed="rId41" cstate="print"/>
                    <a:stretch>
                      <a:fillRect/>
                    </a:stretch>
                  </pic:blipFill>
                  <pic:spPr>
                    <a:xfrm>
                      <a:off x="0" y="0"/>
                      <a:ext cx="3164829" cy="2454306"/>
                    </a:xfrm>
                    <a:prstGeom prst="rect">
                      <a:avLst/>
                    </a:prstGeom>
                  </pic:spPr>
                </pic:pic>
              </a:graphicData>
            </a:graphic>
          </wp:anchor>
        </w:drawing>
      </w:r>
    </w:p>
    <w:p>
      <w:pPr>
        <w:spacing w:after="0"/>
        <w:rPr>
          <w:sz w:val="9"/>
        </w:rPr>
        <w:sectPr>
          <w:type w:val="continuous"/>
          <w:pgSz w:w="11900" w:h="16840"/>
          <w:pgMar w:top="1600" w:right="860" w:bottom="1240" w:left="320" w:header="720" w:footer="720" w:gutter="0"/>
          <w:cols w:space="720" w:num="1"/>
        </w:sectPr>
      </w:pPr>
    </w:p>
    <w:p>
      <w:pPr>
        <w:pStyle w:val="4"/>
        <w:numPr>
          <w:ilvl w:val="1"/>
          <w:numId w:val="3"/>
        </w:numPr>
        <w:tabs>
          <w:tab w:val="left" w:pos="1542"/>
        </w:tabs>
        <w:spacing w:before="60" w:after="0" w:line="240" w:lineRule="auto"/>
        <w:ind w:left="1542" w:right="0" w:hanging="421"/>
        <w:jc w:val="both"/>
        <w:rPr>
          <w:u w:val="none"/>
        </w:rPr>
      </w:pPr>
      <w:r>
        <w:rPr>
          <w:u w:val="single"/>
        </w:rPr>
        <w:t>Vehicle Routing Problem with Time Windows</w:t>
      </w:r>
      <w:r>
        <w:rPr>
          <w:spacing w:val="-3"/>
          <w:u w:val="single"/>
        </w:rPr>
        <w:t xml:space="preserve"> </w:t>
      </w:r>
      <w:r>
        <w:rPr>
          <w:u w:val="single"/>
        </w:rPr>
        <w:t>(VRPTW):</w:t>
      </w:r>
    </w:p>
    <w:p>
      <w:pPr>
        <w:pStyle w:val="11"/>
        <w:spacing w:before="162" w:line="360" w:lineRule="auto"/>
        <w:ind w:left="1121" w:right="572"/>
        <w:jc w:val="both"/>
      </w:pPr>
      <w:r>
        <w:t xml:space="preserve">The vehicle routing problem (VRP) is a </w:t>
      </w:r>
      <w:r>
        <w:fldChar w:fldCharType="begin"/>
      </w:r>
      <w:r>
        <w:instrText xml:space="preserve"> HYPERLINK "http://en.wikipedia.org/wiki/Combinatorial_optimization" \h </w:instrText>
      </w:r>
      <w:r>
        <w:fldChar w:fldCharType="separate"/>
      </w:r>
      <w:r>
        <w:t xml:space="preserve">combinatorial optimization </w:t>
      </w:r>
      <w:r>
        <w:fldChar w:fldCharType="end"/>
      </w:r>
      <w:r>
        <w:t xml:space="preserve">and </w:t>
      </w:r>
      <w:r>
        <w:fldChar w:fldCharType="begin"/>
      </w:r>
      <w:r>
        <w:instrText xml:space="preserve"> HYPERLINK "http://en.wikipedia.org/wiki/Integer_programming" \h </w:instrText>
      </w:r>
      <w:r>
        <w:fldChar w:fldCharType="separate"/>
      </w:r>
      <w:r>
        <w:t>integer</w:t>
      </w:r>
      <w:r>
        <w:fldChar w:fldCharType="end"/>
      </w:r>
      <w:r>
        <w:t xml:space="preserve">  </w:t>
      </w:r>
      <w:r>
        <w:fldChar w:fldCharType="begin"/>
      </w:r>
      <w:r>
        <w:instrText xml:space="preserve"> HYPERLINK "http://en.wikipedia.org/wiki/Integer_programming" \h </w:instrText>
      </w:r>
      <w:r>
        <w:fldChar w:fldCharType="separate"/>
      </w:r>
      <w:r>
        <w:t xml:space="preserve">programming </w:t>
      </w:r>
      <w:r>
        <w:fldChar w:fldCharType="end"/>
      </w:r>
      <w:r>
        <w:t>problem seeking to service a number of customers with a fleet of vehicles. Proposed by Dantzig and Ramser in 1959, VRP is an important problem in the fields of transportation, distribution and logistics.</w:t>
      </w:r>
      <w:r>
        <w:fldChar w:fldCharType="begin"/>
      </w:r>
      <w:r>
        <w:instrText xml:space="preserve"> HYPERLINK "http://en.wikipedia.org/wiki/Vehicle_routing_problem#cite_note-0" \h </w:instrText>
      </w:r>
      <w:r>
        <w:fldChar w:fldCharType="separate"/>
      </w:r>
      <w:r>
        <w:rPr>
          <w:vertAlign w:val="superscript"/>
        </w:rPr>
        <w:t>[1]</w:t>
      </w:r>
      <w:r>
        <w:rPr>
          <w:vertAlign w:val="baseline"/>
        </w:rPr>
        <w:t xml:space="preserve"> </w:t>
      </w:r>
      <w:r>
        <w:rPr>
          <w:vertAlign w:val="baseline"/>
        </w:rPr>
        <w:fldChar w:fldCharType="end"/>
      </w:r>
      <w:r>
        <w:rPr>
          <w:vertAlign w:val="baseline"/>
        </w:rPr>
        <w:t xml:space="preserve">Often the context is that of delivering </w:t>
      </w:r>
      <w:r>
        <w:rPr>
          <w:spacing w:val="-7"/>
          <w:vertAlign w:val="baseline"/>
        </w:rPr>
        <w:t xml:space="preserve">goods </w:t>
      </w:r>
      <w:r>
        <w:rPr>
          <w:vertAlign w:val="baseline"/>
        </w:rPr>
        <w:t xml:space="preserve">located at a central depot to customers who have placed orders for such goods. Implicit is the goal of minimizing the cost of distributing the goods. Many methods have been developed for searching for good solutions to the problem, but for all but the smallest problems, finding global minimum for the cost function is </w:t>
      </w:r>
      <w:r>
        <w:fldChar w:fldCharType="begin"/>
      </w:r>
      <w:r>
        <w:instrText xml:space="preserve"> HYPERLINK "http://en.wikipedia.org/wiki/Computational_complexity_theory" \h </w:instrText>
      </w:r>
      <w:r>
        <w:fldChar w:fldCharType="separate"/>
      </w:r>
      <w:r>
        <w:rPr>
          <w:vertAlign w:val="baseline"/>
        </w:rPr>
        <w:t>computationally</w:t>
      </w:r>
      <w:r>
        <w:rPr>
          <w:spacing w:val="4"/>
          <w:vertAlign w:val="baseline"/>
        </w:rPr>
        <w:t xml:space="preserve"> </w:t>
      </w:r>
      <w:r>
        <w:rPr>
          <w:vertAlign w:val="baseline"/>
        </w:rPr>
        <w:t>complex</w:t>
      </w:r>
      <w:r>
        <w:rPr>
          <w:vertAlign w:val="baseline"/>
        </w:rPr>
        <w:fldChar w:fldCharType="end"/>
      </w:r>
      <w:r>
        <w:rPr>
          <w:vertAlign w:val="baseline"/>
        </w:rPr>
        <w:t>.</w:t>
      </w:r>
    </w:p>
    <w:p>
      <w:pPr>
        <w:pStyle w:val="7"/>
        <w:jc w:val="both"/>
      </w:pPr>
      <w:r>
        <w:drawing>
          <wp:anchor distT="0" distB="0" distL="0" distR="0" simplePos="0" relativeHeight="251672576" behindDoc="0" locked="0" layoutInCell="1" allowOverlap="1">
            <wp:simplePos x="0" y="0"/>
            <wp:positionH relativeFrom="page">
              <wp:posOffset>4542790</wp:posOffset>
            </wp:positionH>
            <wp:positionV relativeFrom="paragraph">
              <wp:posOffset>116840</wp:posOffset>
            </wp:positionV>
            <wp:extent cx="2402840" cy="1789430"/>
            <wp:effectExtent l="0" t="0" r="0" b="0"/>
            <wp:wrapNone/>
            <wp:docPr id="65" name="image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35.png"/>
                    <pic:cNvPicPr>
                      <a:picLocks noChangeAspect="1"/>
                    </pic:cNvPicPr>
                  </pic:nvPicPr>
                  <pic:blipFill>
                    <a:blip r:embed="rId42" cstate="print"/>
                    <a:stretch>
                      <a:fillRect/>
                    </a:stretch>
                  </pic:blipFill>
                  <pic:spPr>
                    <a:xfrm>
                      <a:off x="0" y="0"/>
                      <a:ext cx="2402563" cy="1789621"/>
                    </a:xfrm>
                    <a:prstGeom prst="rect">
                      <a:avLst/>
                    </a:prstGeom>
                  </pic:spPr>
                </pic:pic>
              </a:graphicData>
            </a:graphic>
          </wp:anchor>
        </w:drawing>
      </w:r>
      <w:r>
        <w:t>Objective Functions to Minimize</w:t>
      </w:r>
    </w:p>
    <w:p>
      <w:pPr>
        <w:pStyle w:val="17"/>
        <w:numPr>
          <w:ilvl w:val="0"/>
          <w:numId w:val="11"/>
        </w:numPr>
        <w:tabs>
          <w:tab w:val="left" w:pos="1841"/>
          <w:tab w:val="left" w:pos="1842"/>
        </w:tabs>
        <w:spacing w:before="138" w:after="0" w:line="240" w:lineRule="auto"/>
        <w:ind w:left="1842" w:right="0" w:hanging="360"/>
        <w:jc w:val="left"/>
        <w:rPr>
          <w:sz w:val="24"/>
        </w:rPr>
      </w:pPr>
      <w:r>
        <w:rPr>
          <w:sz w:val="24"/>
        </w:rPr>
        <w:t>Total travel</w:t>
      </w:r>
      <w:r>
        <w:rPr>
          <w:spacing w:val="3"/>
          <w:sz w:val="24"/>
        </w:rPr>
        <w:t xml:space="preserve"> </w:t>
      </w:r>
      <w:r>
        <w:rPr>
          <w:sz w:val="24"/>
        </w:rPr>
        <w:t>distance</w:t>
      </w:r>
    </w:p>
    <w:p>
      <w:pPr>
        <w:pStyle w:val="17"/>
        <w:numPr>
          <w:ilvl w:val="0"/>
          <w:numId w:val="11"/>
        </w:numPr>
        <w:tabs>
          <w:tab w:val="left" w:pos="1841"/>
          <w:tab w:val="left" w:pos="1842"/>
        </w:tabs>
        <w:spacing w:before="138" w:after="0" w:line="240" w:lineRule="auto"/>
        <w:ind w:left="1842" w:right="0" w:hanging="360"/>
        <w:jc w:val="left"/>
        <w:rPr>
          <w:sz w:val="24"/>
        </w:rPr>
      </w:pPr>
      <w:r>
        <w:rPr>
          <w:sz w:val="24"/>
        </w:rPr>
        <w:t>Total travel</w:t>
      </w:r>
      <w:r>
        <w:rPr>
          <w:spacing w:val="3"/>
          <w:sz w:val="24"/>
        </w:rPr>
        <w:t xml:space="preserve"> </w:t>
      </w:r>
      <w:r>
        <w:rPr>
          <w:sz w:val="24"/>
        </w:rPr>
        <w:t>time</w:t>
      </w:r>
    </w:p>
    <w:p>
      <w:pPr>
        <w:pStyle w:val="17"/>
        <w:numPr>
          <w:ilvl w:val="0"/>
          <w:numId w:val="11"/>
        </w:numPr>
        <w:tabs>
          <w:tab w:val="left" w:pos="1841"/>
          <w:tab w:val="left" w:pos="1842"/>
        </w:tabs>
        <w:spacing w:before="138" w:after="0" w:line="240" w:lineRule="auto"/>
        <w:ind w:left="1842" w:right="0" w:hanging="360"/>
        <w:jc w:val="left"/>
        <w:rPr>
          <w:sz w:val="24"/>
        </w:rPr>
      </w:pPr>
      <w:r>
        <w:rPr>
          <w:sz w:val="24"/>
        </w:rPr>
        <w:t>Number of</w:t>
      </w:r>
      <w:r>
        <w:rPr>
          <w:spacing w:val="1"/>
          <w:sz w:val="24"/>
        </w:rPr>
        <w:t xml:space="preserve"> </w:t>
      </w:r>
      <w:r>
        <w:rPr>
          <w:sz w:val="24"/>
        </w:rPr>
        <w:t>vehicles</w:t>
      </w:r>
    </w:p>
    <w:p>
      <w:pPr>
        <w:pStyle w:val="7"/>
        <w:spacing w:before="138"/>
        <w:jc w:val="both"/>
      </w:pPr>
      <w:r>
        <w:t>Subject to:</w:t>
      </w:r>
    </w:p>
    <w:p>
      <w:pPr>
        <w:pStyle w:val="17"/>
        <w:numPr>
          <w:ilvl w:val="0"/>
          <w:numId w:val="11"/>
        </w:numPr>
        <w:tabs>
          <w:tab w:val="left" w:pos="1841"/>
          <w:tab w:val="left" w:pos="1842"/>
        </w:tabs>
        <w:spacing w:before="138" w:after="0" w:line="240" w:lineRule="auto"/>
        <w:ind w:left="1842" w:right="0" w:hanging="360"/>
        <w:jc w:val="left"/>
        <w:rPr>
          <w:sz w:val="22"/>
        </w:rPr>
      </w:pPr>
      <w:r>
        <w:rPr>
          <w:sz w:val="24"/>
        </w:rPr>
        <w:t>Vehicles ( # ,Capacity, time on road, trip</w:t>
      </w:r>
      <w:r>
        <w:rPr>
          <w:spacing w:val="5"/>
          <w:sz w:val="24"/>
        </w:rPr>
        <w:t xml:space="preserve"> </w:t>
      </w:r>
      <w:r>
        <w:rPr>
          <w:sz w:val="24"/>
        </w:rPr>
        <w:t>length)</w:t>
      </w:r>
    </w:p>
    <w:p>
      <w:pPr>
        <w:pStyle w:val="17"/>
        <w:numPr>
          <w:ilvl w:val="0"/>
          <w:numId w:val="11"/>
        </w:numPr>
        <w:tabs>
          <w:tab w:val="left" w:pos="1841"/>
          <w:tab w:val="left" w:pos="1842"/>
        </w:tabs>
        <w:spacing w:before="138" w:after="0" w:line="240" w:lineRule="auto"/>
        <w:ind w:left="1842" w:right="0" w:hanging="360"/>
        <w:jc w:val="left"/>
        <w:rPr>
          <w:sz w:val="24"/>
        </w:rPr>
      </w:pPr>
      <w:r>
        <w:rPr>
          <w:sz w:val="24"/>
        </w:rPr>
        <w:t>Depots</w:t>
      </w:r>
      <w:r>
        <w:rPr>
          <w:spacing w:val="-1"/>
          <w:sz w:val="24"/>
        </w:rPr>
        <w:t xml:space="preserve"> </w:t>
      </w:r>
      <w:r>
        <w:rPr>
          <w:sz w:val="24"/>
        </w:rPr>
        <w:t>(Numbers)</w:t>
      </w:r>
    </w:p>
    <w:p>
      <w:pPr>
        <w:pStyle w:val="17"/>
        <w:numPr>
          <w:ilvl w:val="0"/>
          <w:numId w:val="11"/>
        </w:numPr>
        <w:tabs>
          <w:tab w:val="left" w:pos="1841"/>
          <w:tab w:val="left" w:pos="1842"/>
        </w:tabs>
        <w:spacing w:before="138" w:after="0" w:line="240" w:lineRule="auto"/>
        <w:ind w:left="1842" w:right="0" w:hanging="360"/>
        <w:jc w:val="left"/>
        <w:rPr>
          <w:sz w:val="22"/>
        </w:rPr>
      </w:pPr>
      <w:r>
        <w:rPr>
          <w:sz w:val="24"/>
        </w:rPr>
        <w:t>Customers (Demands, time</w:t>
      </w:r>
      <w:r>
        <w:rPr>
          <w:spacing w:val="2"/>
          <w:sz w:val="24"/>
        </w:rPr>
        <w:t xml:space="preserve"> </w:t>
      </w:r>
      <w:r>
        <w:rPr>
          <w:sz w:val="24"/>
        </w:rPr>
        <w:t>windows)</w:t>
      </w:r>
    </w:p>
    <w:p>
      <w:pPr>
        <w:pStyle w:val="11"/>
        <w:spacing w:before="138"/>
        <w:ind w:left="1482"/>
      </w:pPr>
      <w:r>
        <w:t>•</w:t>
      </w:r>
    </w:p>
    <w:p>
      <w:pPr>
        <w:pStyle w:val="7"/>
        <w:spacing w:before="138"/>
        <w:jc w:val="both"/>
      </w:pPr>
      <w:r>
        <w:t>Vehicle Routing Problem with Time Windows (VRPTW):</w:t>
      </w:r>
    </w:p>
    <w:p>
      <w:pPr>
        <w:pStyle w:val="11"/>
        <w:rPr>
          <w:b/>
          <w:sz w:val="20"/>
        </w:rPr>
      </w:pPr>
    </w:p>
    <w:p>
      <w:pPr>
        <w:pStyle w:val="11"/>
        <w:rPr>
          <w:b/>
          <w:sz w:val="20"/>
        </w:rPr>
      </w:pPr>
    </w:p>
    <w:p>
      <w:pPr>
        <w:pStyle w:val="11"/>
        <w:rPr>
          <w:b/>
          <w:sz w:val="20"/>
        </w:rPr>
      </w:pPr>
    </w:p>
    <w:p>
      <w:pPr>
        <w:pStyle w:val="11"/>
        <w:rPr>
          <w:b/>
          <w:sz w:val="29"/>
        </w:rPr>
      </w:pPr>
      <w:r>
        <w:drawing>
          <wp:anchor distT="0" distB="0" distL="0" distR="0" simplePos="0" relativeHeight="251659264" behindDoc="0" locked="0" layoutInCell="1" allowOverlap="1">
            <wp:simplePos x="0" y="0"/>
            <wp:positionH relativeFrom="page">
              <wp:posOffset>988060</wp:posOffset>
            </wp:positionH>
            <wp:positionV relativeFrom="paragraph">
              <wp:posOffset>236220</wp:posOffset>
            </wp:positionV>
            <wp:extent cx="5617210" cy="2846705"/>
            <wp:effectExtent l="0" t="0" r="0" b="0"/>
            <wp:wrapTopAndBottom/>
            <wp:docPr id="67" name="image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36.png"/>
                    <pic:cNvPicPr>
                      <a:picLocks noChangeAspect="1"/>
                    </pic:cNvPicPr>
                  </pic:nvPicPr>
                  <pic:blipFill>
                    <a:blip r:embed="rId43" cstate="print"/>
                    <a:stretch>
                      <a:fillRect/>
                    </a:stretch>
                  </pic:blipFill>
                  <pic:spPr>
                    <a:xfrm>
                      <a:off x="0" y="0"/>
                      <a:ext cx="5617443" cy="2846832"/>
                    </a:xfrm>
                    <a:prstGeom prst="rect">
                      <a:avLst/>
                    </a:prstGeom>
                  </pic:spPr>
                </pic:pic>
              </a:graphicData>
            </a:graphic>
          </wp:anchor>
        </w:drawing>
      </w:r>
    </w:p>
    <w:p>
      <w:pPr>
        <w:pStyle w:val="11"/>
        <w:rPr>
          <w:b/>
          <w:sz w:val="9"/>
        </w:rPr>
      </w:pPr>
    </w:p>
    <w:p>
      <w:pPr>
        <w:spacing w:before="89"/>
        <w:ind w:left="1121" w:right="0" w:firstLine="0"/>
        <w:jc w:val="left"/>
        <w:rPr>
          <w:b/>
          <w:sz w:val="28"/>
        </w:rPr>
      </w:pPr>
      <w:r>
        <w:rPr>
          <w:b/>
          <w:sz w:val="28"/>
          <w:u w:val="single"/>
        </w:rPr>
        <w:t>Simple Algorithm:</w:t>
      </w:r>
    </w:p>
    <w:p>
      <w:pPr>
        <w:spacing w:after="0"/>
        <w:jc w:val="left"/>
        <w:rPr>
          <w:sz w:val="28"/>
        </w:rPr>
        <w:sectPr>
          <w:pgSz w:w="11900" w:h="16840"/>
          <w:pgMar w:top="1380" w:right="860" w:bottom="1240" w:left="320" w:header="0" w:footer="1052" w:gutter="0"/>
          <w:cols w:space="720" w:num="1"/>
        </w:sectPr>
      </w:pPr>
    </w:p>
    <w:p>
      <w:pPr>
        <w:pStyle w:val="17"/>
        <w:numPr>
          <w:ilvl w:val="0"/>
          <w:numId w:val="12"/>
        </w:numPr>
        <w:tabs>
          <w:tab w:val="left" w:pos="1262"/>
        </w:tabs>
        <w:spacing w:before="60" w:after="0" w:line="240" w:lineRule="auto"/>
        <w:ind w:left="1261" w:right="0" w:hanging="141"/>
        <w:jc w:val="left"/>
        <w:rPr>
          <w:sz w:val="24"/>
        </w:rPr>
      </w:pPr>
      <w:r>
        <w:rPr>
          <w:sz w:val="24"/>
        </w:rPr>
        <w:t>Place ants on depots (Depots # = Vehicle</w:t>
      </w:r>
      <w:r>
        <w:rPr>
          <w:spacing w:val="2"/>
          <w:sz w:val="24"/>
        </w:rPr>
        <w:t xml:space="preserve"> </w:t>
      </w:r>
      <w:r>
        <w:rPr>
          <w:sz w:val="24"/>
        </w:rPr>
        <w:t>#).</w:t>
      </w:r>
    </w:p>
    <w:p>
      <w:pPr>
        <w:pStyle w:val="17"/>
        <w:numPr>
          <w:ilvl w:val="0"/>
          <w:numId w:val="12"/>
        </w:numPr>
        <w:tabs>
          <w:tab w:val="left" w:pos="1262"/>
        </w:tabs>
        <w:spacing w:before="138" w:after="0" w:line="240" w:lineRule="auto"/>
        <w:ind w:left="1261" w:right="0" w:hanging="141"/>
        <w:jc w:val="left"/>
        <w:rPr>
          <w:sz w:val="24"/>
        </w:rPr>
      </w:pPr>
      <w:r>
        <w:rPr>
          <w:sz w:val="24"/>
        </w:rPr>
        <w:t>Probabilistic</w:t>
      </w:r>
      <w:r>
        <w:rPr>
          <w:spacing w:val="2"/>
          <w:sz w:val="24"/>
        </w:rPr>
        <w:t xml:space="preserve"> </w:t>
      </w:r>
      <w:r>
        <w:rPr>
          <w:sz w:val="24"/>
        </w:rPr>
        <w:t>choice</w:t>
      </w:r>
    </w:p>
    <w:p>
      <w:pPr>
        <w:pStyle w:val="11"/>
        <w:spacing w:before="138"/>
        <w:ind w:left="1902"/>
      </w:pPr>
      <w:r>
        <w:t>~ (1/distance, d</w:t>
      </w:r>
      <w:r>
        <w:rPr>
          <w:vertAlign w:val="subscript"/>
        </w:rPr>
        <w:t>i</w:t>
      </w:r>
      <w:r>
        <w:rPr>
          <w:vertAlign w:val="baseline"/>
        </w:rPr>
        <w:t>, Q)</w:t>
      </w:r>
    </w:p>
    <w:p>
      <w:pPr>
        <w:pStyle w:val="11"/>
        <w:spacing w:before="138"/>
        <w:ind w:left="1902"/>
      </w:pPr>
      <w:r>
        <w:t>~ amount of pheromone</w:t>
      </w:r>
    </w:p>
    <w:p>
      <w:pPr>
        <w:pStyle w:val="11"/>
        <w:rPr>
          <w:sz w:val="26"/>
        </w:rPr>
      </w:pPr>
    </w:p>
    <w:p>
      <w:pPr>
        <w:pStyle w:val="11"/>
        <w:rPr>
          <w:sz w:val="22"/>
        </w:rPr>
      </w:pPr>
    </w:p>
    <w:p>
      <w:pPr>
        <w:pStyle w:val="17"/>
        <w:numPr>
          <w:ilvl w:val="0"/>
          <w:numId w:val="12"/>
        </w:numPr>
        <w:tabs>
          <w:tab w:val="left" w:pos="1262"/>
        </w:tabs>
        <w:spacing w:before="0" w:after="0" w:line="360" w:lineRule="auto"/>
        <w:ind w:left="1842" w:right="4297" w:hanging="720"/>
        <w:jc w:val="left"/>
        <w:rPr>
          <w:sz w:val="24"/>
        </w:rPr>
      </w:pPr>
      <w:r>
        <w:rPr>
          <w:sz w:val="24"/>
        </w:rPr>
        <w:t>If all unvisited customer lead to a unfeasible solution: Select depot as your next customer.</w:t>
      </w:r>
    </w:p>
    <w:p>
      <w:pPr>
        <w:pStyle w:val="17"/>
        <w:numPr>
          <w:ilvl w:val="0"/>
          <w:numId w:val="12"/>
        </w:numPr>
        <w:tabs>
          <w:tab w:val="left" w:pos="1262"/>
        </w:tabs>
        <w:spacing w:before="0" w:after="0" w:line="240" w:lineRule="auto"/>
        <w:ind w:left="1261" w:right="0" w:hanging="141"/>
        <w:jc w:val="left"/>
        <w:rPr>
          <w:sz w:val="24"/>
        </w:rPr>
      </w:pPr>
      <w:r>
        <w:rPr>
          <w:sz w:val="24"/>
        </w:rPr>
        <w:t>Improve by local</w:t>
      </w:r>
      <w:r>
        <w:rPr>
          <w:spacing w:val="1"/>
          <w:sz w:val="24"/>
        </w:rPr>
        <w:t xml:space="preserve"> </w:t>
      </w:r>
      <w:r>
        <w:rPr>
          <w:sz w:val="24"/>
        </w:rPr>
        <w:t>search.</w:t>
      </w:r>
    </w:p>
    <w:p>
      <w:pPr>
        <w:pStyle w:val="17"/>
        <w:numPr>
          <w:ilvl w:val="0"/>
          <w:numId w:val="12"/>
        </w:numPr>
        <w:tabs>
          <w:tab w:val="left" w:pos="1262"/>
        </w:tabs>
        <w:spacing w:before="138" w:after="0" w:line="240" w:lineRule="auto"/>
        <w:ind w:left="1261" w:right="0" w:hanging="141"/>
        <w:jc w:val="left"/>
        <w:rPr>
          <w:sz w:val="24"/>
        </w:rPr>
      </w:pPr>
      <w:r>
        <w:rPr>
          <w:sz w:val="24"/>
        </w:rPr>
        <w:t>Only best ants update pheromone trial.</w:t>
      </w:r>
    </w:p>
    <w:p>
      <w:pPr>
        <w:pStyle w:val="11"/>
        <w:rPr>
          <w:sz w:val="26"/>
        </w:rPr>
      </w:pPr>
    </w:p>
    <w:p>
      <w:pPr>
        <w:pStyle w:val="11"/>
        <w:rPr>
          <w:sz w:val="26"/>
        </w:rPr>
      </w:pPr>
    </w:p>
    <w:p>
      <w:pPr>
        <w:pStyle w:val="11"/>
        <w:rPr>
          <w:sz w:val="26"/>
        </w:rPr>
      </w:pPr>
    </w:p>
    <w:p>
      <w:pPr>
        <w:pStyle w:val="11"/>
        <w:rPr>
          <w:sz w:val="26"/>
        </w:rPr>
      </w:pPr>
    </w:p>
    <w:p>
      <w:pPr>
        <w:spacing w:before="185"/>
        <w:ind w:left="1121" w:right="0" w:firstLine="0"/>
        <w:jc w:val="left"/>
        <w:rPr>
          <w:sz w:val="28"/>
        </w:rPr>
      </w:pPr>
      <w:r>
        <w:rPr>
          <w:sz w:val="28"/>
          <w:u w:val="single"/>
        </w:rPr>
        <w:t>Multiple ACS For VRPTW:</w:t>
      </w:r>
    </w:p>
    <w:p>
      <w:pPr>
        <w:pStyle w:val="11"/>
        <w:rPr>
          <w:sz w:val="20"/>
        </w:rPr>
      </w:pPr>
    </w:p>
    <w:p>
      <w:pPr>
        <w:pStyle w:val="11"/>
        <w:rPr>
          <w:sz w:val="20"/>
        </w:rPr>
      </w:pPr>
    </w:p>
    <w:p>
      <w:pPr>
        <w:pStyle w:val="11"/>
        <w:spacing w:before="6"/>
        <w:rPr>
          <w:sz w:val="12"/>
        </w:rPr>
      </w:pPr>
      <w:r>
        <w:drawing>
          <wp:anchor distT="0" distB="0" distL="0" distR="0" simplePos="0" relativeHeight="251659264" behindDoc="0" locked="0" layoutInCell="1" allowOverlap="1">
            <wp:simplePos x="0" y="0"/>
            <wp:positionH relativeFrom="page">
              <wp:posOffset>914400</wp:posOffset>
            </wp:positionH>
            <wp:positionV relativeFrom="paragraph">
              <wp:posOffset>116205</wp:posOffset>
            </wp:positionV>
            <wp:extent cx="5538470" cy="2784475"/>
            <wp:effectExtent l="0" t="0" r="0" b="0"/>
            <wp:wrapTopAndBottom/>
            <wp:docPr id="69" name="image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37.png"/>
                    <pic:cNvPicPr>
                      <a:picLocks noChangeAspect="1"/>
                    </pic:cNvPicPr>
                  </pic:nvPicPr>
                  <pic:blipFill>
                    <a:blip r:embed="rId44" cstate="print"/>
                    <a:stretch>
                      <a:fillRect/>
                    </a:stretch>
                  </pic:blipFill>
                  <pic:spPr>
                    <a:xfrm>
                      <a:off x="0" y="0"/>
                      <a:ext cx="5538676" cy="2784348"/>
                    </a:xfrm>
                    <a:prstGeom prst="rect">
                      <a:avLst/>
                    </a:prstGeom>
                  </pic:spPr>
                </pic:pic>
              </a:graphicData>
            </a:graphic>
          </wp:anchor>
        </w:drawing>
      </w:r>
    </w:p>
    <w:p>
      <w:pPr>
        <w:spacing w:after="0"/>
        <w:rPr>
          <w:sz w:val="12"/>
        </w:rPr>
        <w:sectPr>
          <w:pgSz w:w="11900" w:h="16840"/>
          <w:pgMar w:top="1380" w:right="860" w:bottom="1240" w:left="320" w:header="0" w:footer="1052" w:gutter="0"/>
          <w:cols w:space="720" w:num="1"/>
        </w:sectPr>
      </w:pPr>
    </w:p>
    <w:p>
      <w:pPr>
        <w:pStyle w:val="11"/>
        <w:rPr>
          <w:sz w:val="20"/>
        </w:rPr>
      </w:pPr>
    </w:p>
    <w:p>
      <w:pPr>
        <w:pStyle w:val="11"/>
        <w:rPr>
          <w:sz w:val="20"/>
        </w:rPr>
      </w:pPr>
    </w:p>
    <w:p>
      <w:pPr>
        <w:pStyle w:val="11"/>
        <w:spacing w:before="5"/>
        <w:rPr>
          <w:sz w:val="22"/>
        </w:rPr>
      </w:pPr>
    </w:p>
    <w:p>
      <w:pPr>
        <w:spacing w:before="88"/>
        <w:ind w:left="1121" w:right="0" w:firstLine="0"/>
        <w:jc w:val="left"/>
        <w:rPr>
          <w:b/>
          <w:sz w:val="28"/>
        </w:rPr>
      </w:pPr>
      <w:r>
        <w:rPr>
          <w:b/>
          <w:sz w:val="28"/>
          <w:u w:val="single"/>
        </w:rPr>
        <w:t>ADVANTAGES OF ACO:</w:t>
      </w:r>
    </w:p>
    <w:p>
      <w:pPr>
        <w:pStyle w:val="17"/>
        <w:numPr>
          <w:ilvl w:val="0"/>
          <w:numId w:val="13"/>
        </w:numPr>
        <w:tabs>
          <w:tab w:val="left" w:pos="1908"/>
          <w:tab w:val="clear" w:pos="425"/>
        </w:tabs>
        <w:spacing w:before="162" w:after="0" w:line="240" w:lineRule="auto"/>
        <w:ind w:left="1908" w:leftChars="0" w:right="0" w:rightChars="0" w:hanging="360" w:firstLineChars="0"/>
        <w:jc w:val="left"/>
        <w:rPr>
          <w:sz w:val="24"/>
        </w:rPr>
      </w:pPr>
      <w:r>
        <w:rPr>
          <w:sz w:val="24"/>
        </w:rPr>
        <w:t>Inherent parallelism.</w:t>
      </w:r>
    </w:p>
    <w:p>
      <w:pPr>
        <w:pStyle w:val="17"/>
        <w:numPr>
          <w:ilvl w:val="1"/>
          <w:numId w:val="14"/>
        </w:numPr>
        <w:tabs>
          <w:tab w:val="left" w:pos="2182"/>
        </w:tabs>
        <w:spacing w:before="138" w:after="0" w:line="240" w:lineRule="auto"/>
        <w:ind w:left="2182" w:right="0" w:hanging="274"/>
        <w:jc w:val="left"/>
        <w:rPr>
          <w:sz w:val="24"/>
        </w:rPr>
      </w:pPr>
      <w:r>
        <w:rPr>
          <w:sz w:val="24"/>
        </w:rPr>
        <w:t>Ants works in parallel to find a</w:t>
      </w:r>
      <w:r>
        <w:rPr>
          <w:spacing w:val="1"/>
          <w:sz w:val="24"/>
        </w:rPr>
        <w:t xml:space="preserve"> </w:t>
      </w:r>
      <w:r>
        <w:rPr>
          <w:sz w:val="24"/>
        </w:rPr>
        <w:t>solution.</w:t>
      </w:r>
    </w:p>
    <w:p>
      <w:pPr>
        <w:pStyle w:val="11"/>
        <w:rPr>
          <w:sz w:val="26"/>
        </w:rPr>
      </w:pPr>
    </w:p>
    <w:p>
      <w:pPr>
        <w:pStyle w:val="17"/>
        <w:numPr>
          <w:ilvl w:val="0"/>
          <w:numId w:val="14"/>
        </w:numPr>
        <w:tabs>
          <w:tab w:val="left" w:pos="1908"/>
        </w:tabs>
        <w:spacing w:before="201" w:after="0" w:line="240" w:lineRule="auto"/>
        <w:ind w:left="1908" w:right="0" w:hanging="360"/>
        <w:jc w:val="left"/>
        <w:rPr>
          <w:rFonts w:ascii="DejaVu Sans"/>
          <w:sz w:val="22"/>
        </w:rPr>
      </w:pPr>
      <w:r>
        <w:rPr>
          <w:sz w:val="24"/>
        </w:rPr>
        <w:t>Parallelism at the level of</w:t>
      </w:r>
      <w:r>
        <w:rPr>
          <w:spacing w:val="1"/>
          <w:sz w:val="24"/>
        </w:rPr>
        <w:t xml:space="preserve"> </w:t>
      </w:r>
      <w:r>
        <w:rPr>
          <w:sz w:val="24"/>
        </w:rPr>
        <w:t>data.</w:t>
      </w:r>
    </w:p>
    <w:p>
      <w:pPr>
        <w:pStyle w:val="11"/>
        <w:spacing w:before="6"/>
        <w:rPr>
          <w:sz w:val="29"/>
        </w:rPr>
      </w:pPr>
    </w:p>
    <w:p>
      <w:pPr>
        <w:pStyle w:val="17"/>
        <w:numPr>
          <w:ilvl w:val="1"/>
          <w:numId w:val="14"/>
        </w:numPr>
        <w:tabs>
          <w:tab w:val="left" w:pos="2088"/>
        </w:tabs>
        <w:spacing w:before="0" w:after="0" w:line="240" w:lineRule="auto"/>
        <w:ind w:left="2088" w:right="0" w:hanging="180"/>
        <w:jc w:val="left"/>
        <w:rPr>
          <w:sz w:val="24"/>
        </w:rPr>
      </w:pPr>
      <w:r>
        <w:rPr>
          <w:sz w:val="24"/>
        </w:rPr>
        <w:t>Ants working for</w:t>
      </w:r>
      <w:r>
        <w:rPr>
          <w:spacing w:val="-1"/>
          <w:sz w:val="24"/>
        </w:rPr>
        <w:t xml:space="preserve"> </w:t>
      </w:r>
      <w:r>
        <w:rPr>
          <w:sz w:val="24"/>
        </w:rPr>
        <w:t>sub-problems</w:t>
      </w:r>
    </w:p>
    <w:p>
      <w:pPr>
        <w:pStyle w:val="17"/>
        <w:numPr>
          <w:ilvl w:val="0"/>
          <w:numId w:val="14"/>
        </w:numPr>
        <w:tabs>
          <w:tab w:val="left" w:pos="1908"/>
        </w:tabs>
        <w:spacing w:before="138" w:after="0" w:line="240" w:lineRule="auto"/>
        <w:ind w:left="1908" w:right="0" w:hanging="360"/>
        <w:jc w:val="left"/>
        <w:rPr>
          <w:rFonts w:ascii="DejaVu Sans"/>
          <w:sz w:val="22"/>
        </w:rPr>
      </w:pPr>
      <w:r>
        <w:rPr>
          <w:sz w:val="24"/>
        </w:rPr>
        <w:t>Efficient for several problems like TSP,</w:t>
      </w:r>
      <w:r>
        <w:rPr>
          <w:spacing w:val="1"/>
          <w:sz w:val="24"/>
        </w:rPr>
        <w:t xml:space="preserve"> </w:t>
      </w:r>
      <w:r>
        <w:rPr>
          <w:sz w:val="24"/>
        </w:rPr>
        <w:t>QAP.</w:t>
      </w:r>
    </w:p>
    <w:p>
      <w:pPr>
        <w:pStyle w:val="17"/>
        <w:numPr>
          <w:ilvl w:val="0"/>
          <w:numId w:val="14"/>
        </w:numPr>
        <w:tabs>
          <w:tab w:val="left" w:pos="1908"/>
        </w:tabs>
        <w:spacing w:before="138" w:after="0" w:line="240" w:lineRule="auto"/>
        <w:ind w:left="1908" w:right="0" w:hanging="360"/>
        <w:jc w:val="left"/>
        <w:rPr>
          <w:sz w:val="24"/>
        </w:rPr>
      </w:pPr>
      <w:r>
        <w:rPr>
          <w:sz w:val="24"/>
        </w:rPr>
        <w:t>Positive feedback which accounts for rapid discovery of good solution</w:t>
      </w:r>
    </w:p>
    <w:p>
      <w:pPr>
        <w:pStyle w:val="17"/>
        <w:numPr>
          <w:ilvl w:val="0"/>
          <w:numId w:val="14"/>
        </w:numPr>
        <w:tabs>
          <w:tab w:val="left" w:pos="1908"/>
        </w:tabs>
        <w:spacing w:before="138" w:after="0" w:line="240" w:lineRule="auto"/>
        <w:ind w:left="1908" w:right="0" w:hanging="360"/>
        <w:jc w:val="left"/>
        <w:rPr>
          <w:sz w:val="24"/>
        </w:rPr>
      </w:pPr>
      <w:r>
        <w:rPr>
          <w:sz w:val="24"/>
        </w:rPr>
        <w:t>Can be used in dynamic application(Adapts to change such as new distances</w:t>
      </w:r>
      <w:r>
        <w:rPr>
          <w:spacing w:val="-6"/>
          <w:sz w:val="24"/>
        </w:rPr>
        <w:t xml:space="preserve"> </w:t>
      </w:r>
      <w:r>
        <w:rPr>
          <w:sz w:val="24"/>
        </w:rPr>
        <w:t>etc)</w:t>
      </w:r>
    </w:p>
    <w:p>
      <w:pPr>
        <w:pStyle w:val="11"/>
        <w:rPr>
          <w:sz w:val="26"/>
        </w:rPr>
      </w:pPr>
    </w:p>
    <w:p>
      <w:pPr>
        <w:pStyle w:val="11"/>
        <w:spacing w:before="2"/>
        <w:rPr>
          <w:sz w:val="28"/>
        </w:rPr>
      </w:pPr>
    </w:p>
    <w:p>
      <w:pPr>
        <w:pStyle w:val="4"/>
        <w:spacing w:before="0"/>
        <w:rPr>
          <w:u w:val="none"/>
        </w:rPr>
      </w:pPr>
      <w:r>
        <w:rPr>
          <w:u w:val="single"/>
        </w:rPr>
        <w:t>DISADVANTAGES OF ACO:</w:t>
      </w:r>
    </w:p>
    <w:p>
      <w:pPr>
        <w:pStyle w:val="17"/>
        <w:numPr>
          <w:ilvl w:val="0"/>
          <w:numId w:val="15"/>
        </w:numPr>
        <w:tabs>
          <w:tab w:val="left" w:pos="1842"/>
        </w:tabs>
        <w:spacing w:before="160" w:after="0" w:line="240" w:lineRule="auto"/>
        <w:ind w:left="1842" w:right="0" w:hanging="360"/>
        <w:jc w:val="left"/>
        <w:rPr>
          <w:sz w:val="24"/>
        </w:rPr>
      </w:pPr>
      <w:r>
        <w:rPr>
          <w:sz w:val="24"/>
        </w:rPr>
        <w:t>Theoretical analysis is</w:t>
      </w:r>
      <w:r>
        <w:rPr>
          <w:spacing w:val="2"/>
          <w:sz w:val="24"/>
        </w:rPr>
        <w:t xml:space="preserve"> </w:t>
      </w:r>
      <w:r>
        <w:rPr>
          <w:sz w:val="24"/>
        </w:rPr>
        <w:t>difficult.</w:t>
      </w:r>
    </w:p>
    <w:p>
      <w:pPr>
        <w:pStyle w:val="17"/>
        <w:numPr>
          <w:ilvl w:val="0"/>
          <w:numId w:val="15"/>
        </w:numPr>
        <w:tabs>
          <w:tab w:val="left" w:pos="1842"/>
        </w:tabs>
        <w:spacing w:before="138" w:after="0" w:line="240" w:lineRule="auto"/>
        <w:ind w:left="1842" w:right="0" w:hanging="360"/>
        <w:jc w:val="left"/>
        <w:rPr>
          <w:rFonts w:ascii="DejaVu Sans"/>
          <w:sz w:val="22"/>
        </w:rPr>
      </w:pPr>
      <w:r>
        <w:rPr>
          <w:sz w:val="24"/>
        </w:rPr>
        <w:t>Probabilistic distribution changes by</w:t>
      </w:r>
      <w:r>
        <w:rPr>
          <w:spacing w:val="4"/>
          <w:sz w:val="24"/>
        </w:rPr>
        <w:t xml:space="preserve"> </w:t>
      </w:r>
      <w:r>
        <w:rPr>
          <w:sz w:val="24"/>
        </w:rPr>
        <w:t>iteration.</w:t>
      </w:r>
    </w:p>
    <w:p>
      <w:pPr>
        <w:pStyle w:val="17"/>
        <w:numPr>
          <w:ilvl w:val="0"/>
          <w:numId w:val="15"/>
        </w:numPr>
        <w:tabs>
          <w:tab w:val="left" w:pos="1842"/>
        </w:tabs>
        <w:spacing w:before="138" w:after="0" w:line="240" w:lineRule="auto"/>
        <w:ind w:left="1842" w:right="0" w:hanging="360"/>
        <w:jc w:val="left"/>
        <w:rPr>
          <w:sz w:val="24"/>
        </w:rPr>
      </w:pPr>
      <w:r>
        <w:rPr>
          <w:sz w:val="24"/>
        </w:rPr>
        <w:t>Research is experimental rather than</w:t>
      </w:r>
      <w:r>
        <w:rPr>
          <w:spacing w:val="3"/>
          <w:sz w:val="24"/>
        </w:rPr>
        <w:t xml:space="preserve"> </w:t>
      </w:r>
      <w:r>
        <w:rPr>
          <w:sz w:val="24"/>
        </w:rPr>
        <w:t>theoretical.</w:t>
      </w:r>
    </w:p>
    <w:p>
      <w:pPr>
        <w:pStyle w:val="17"/>
        <w:numPr>
          <w:ilvl w:val="0"/>
          <w:numId w:val="15"/>
        </w:numPr>
        <w:tabs>
          <w:tab w:val="left" w:pos="1842"/>
        </w:tabs>
        <w:spacing w:before="138" w:after="0" w:line="240" w:lineRule="auto"/>
        <w:ind w:left="1842" w:right="0" w:hanging="360"/>
        <w:jc w:val="left"/>
        <w:rPr>
          <w:sz w:val="24"/>
        </w:rPr>
      </w:pPr>
      <w:r>
        <w:rPr>
          <w:sz w:val="24"/>
        </w:rPr>
        <w:t>Time to converge is</w:t>
      </w:r>
      <w:r>
        <w:rPr>
          <w:spacing w:val="3"/>
          <w:sz w:val="24"/>
        </w:rPr>
        <w:t xml:space="preserve"> </w:t>
      </w:r>
      <w:r>
        <w:rPr>
          <w:sz w:val="24"/>
        </w:rPr>
        <w:t>uncertain.</w:t>
      </w:r>
    </w:p>
    <w:p>
      <w:pPr>
        <w:pStyle w:val="11"/>
        <w:rPr>
          <w:sz w:val="20"/>
        </w:rPr>
      </w:pPr>
    </w:p>
    <w:p>
      <w:pPr>
        <w:pStyle w:val="11"/>
        <w:spacing w:before="9"/>
        <w:rPr>
          <w:sz w:val="12"/>
        </w:rPr>
      </w:pPr>
      <w:r>
        <w:pict>
          <v:shape id="_x0000_s1106" o:spid="_x0000_s1106" style="position:absolute;left:0pt;margin-left:72.05pt;margin-top:9.65pt;height:0.1pt;width:3.5pt;mso-position-horizontal-relative:page;mso-wrap-distance-bottom:0pt;mso-wrap-distance-top:0pt;z-index:-251619328;mso-width-relative:page;mso-height-relative:page;" filled="f" stroked="t" coordorigin="1442,194" coordsize="70,0" path="m1442,194l1512,194e">
            <v:path arrowok="t"/>
            <v:fill on="f" focussize="0,0"/>
            <v:stroke weight="0.8pt" color="#000000"/>
            <v:imagedata o:title=""/>
            <o:lock v:ext="edit"/>
            <w10:wrap type="topAndBottom"/>
          </v:shape>
        </w:pict>
      </w:r>
    </w:p>
    <w:p>
      <w:pPr>
        <w:spacing w:after="0"/>
        <w:rPr>
          <w:sz w:val="12"/>
        </w:rPr>
        <w:sectPr>
          <w:pgSz w:w="11900" w:h="16840"/>
          <w:pgMar w:top="1600" w:right="860" w:bottom="1240" w:left="320" w:header="0" w:footer="1052" w:gutter="0"/>
          <w:cols w:space="720" w:num="1"/>
        </w:sectPr>
      </w:pPr>
    </w:p>
    <w:p>
      <w:pPr>
        <w:pStyle w:val="11"/>
        <w:rPr>
          <w:sz w:val="20"/>
        </w:rPr>
      </w:pPr>
    </w:p>
    <w:p>
      <w:pPr>
        <w:pStyle w:val="11"/>
        <w:rPr>
          <w:sz w:val="20"/>
        </w:rPr>
      </w:pPr>
    </w:p>
    <w:p>
      <w:pPr>
        <w:pStyle w:val="11"/>
        <w:rPr>
          <w:sz w:val="20"/>
        </w:rPr>
      </w:pPr>
    </w:p>
    <w:p>
      <w:pPr>
        <w:pStyle w:val="11"/>
        <w:rPr>
          <w:sz w:val="20"/>
        </w:rPr>
      </w:pPr>
    </w:p>
    <w:p>
      <w:pPr>
        <w:pStyle w:val="11"/>
        <w:spacing w:before="6"/>
      </w:pPr>
    </w:p>
    <w:p>
      <w:pPr>
        <w:pStyle w:val="4"/>
        <w:spacing w:before="88"/>
        <w:rPr>
          <w:u w:val="none"/>
        </w:rPr>
      </w:pPr>
      <w:r>
        <w:rPr>
          <w:u w:val="single"/>
        </w:rPr>
        <w:t>Conclusions:</w:t>
      </w:r>
    </w:p>
    <w:p>
      <w:pPr>
        <w:pStyle w:val="17"/>
        <w:numPr>
          <w:ilvl w:val="0"/>
          <w:numId w:val="16"/>
        </w:numPr>
        <w:tabs>
          <w:tab w:val="left" w:pos="1266"/>
        </w:tabs>
        <w:spacing w:before="160" w:after="0" w:line="360" w:lineRule="auto"/>
        <w:ind w:left="1121" w:right="1506" w:firstLine="0"/>
        <w:jc w:val="left"/>
        <w:rPr>
          <w:sz w:val="24"/>
        </w:rPr>
      </w:pPr>
      <w:r>
        <w:rPr>
          <w:sz w:val="24"/>
        </w:rPr>
        <w:t>ACO is a recently proposed metaheuristic approach for solving hard combinatorial optimization</w:t>
      </w:r>
      <w:r>
        <w:rPr>
          <w:spacing w:val="3"/>
          <w:sz w:val="24"/>
        </w:rPr>
        <w:t xml:space="preserve"> </w:t>
      </w:r>
      <w:r>
        <w:rPr>
          <w:sz w:val="24"/>
        </w:rPr>
        <w:t>problems.</w:t>
      </w:r>
    </w:p>
    <w:p>
      <w:pPr>
        <w:pStyle w:val="17"/>
        <w:numPr>
          <w:ilvl w:val="0"/>
          <w:numId w:val="16"/>
        </w:numPr>
        <w:tabs>
          <w:tab w:val="left" w:pos="1266"/>
        </w:tabs>
        <w:spacing w:before="0" w:after="0" w:line="360" w:lineRule="auto"/>
        <w:ind w:left="1121" w:right="965" w:firstLine="0"/>
        <w:jc w:val="left"/>
        <w:rPr>
          <w:sz w:val="24"/>
        </w:rPr>
      </w:pPr>
      <w:r>
        <w:rPr>
          <w:sz w:val="24"/>
        </w:rPr>
        <w:t>Artificial ants implement a randomized construction heuristic which makes probabilistic decisions.</w:t>
      </w:r>
    </w:p>
    <w:p>
      <w:pPr>
        <w:pStyle w:val="17"/>
        <w:numPr>
          <w:ilvl w:val="0"/>
          <w:numId w:val="16"/>
        </w:numPr>
        <w:tabs>
          <w:tab w:val="left" w:pos="1266"/>
        </w:tabs>
        <w:spacing w:before="0" w:after="0" w:line="360" w:lineRule="auto"/>
        <w:ind w:left="1121" w:right="572" w:firstLine="0"/>
        <w:jc w:val="left"/>
        <w:rPr>
          <w:sz w:val="24"/>
        </w:rPr>
      </w:pPr>
      <w:r>
        <w:rPr>
          <w:sz w:val="24"/>
        </w:rPr>
        <w:t>The a cumulated search experience is taken into account by the adaptation of the pheromone trail.</w:t>
      </w:r>
    </w:p>
    <w:p>
      <w:pPr>
        <w:pStyle w:val="17"/>
        <w:numPr>
          <w:ilvl w:val="0"/>
          <w:numId w:val="16"/>
        </w:numPr>
        <w:tabs>
          <w:tab w:val="left" w:pos="1266"/>
        </w:tabs>
        <w:spacing w:before="0" w:after="0" w:line="240" w:lineRule="auto"/>
        <w:ind w:left="1265" w:right="0" w:hanging="145"/>
        <w:jc w:val="left"/>
        <w:rPr>
          <w:sz w:val="24"/>
        </w:rPr>
      </w:pPr>
      <w:r>
        <w:rPr>
          <w:sz w:val="24"/>
        </w:rPr>
        <w:t>ACO Shows great performance with the “illstructured” problems like network</w:t>
      </w:r>
      <w:r>
        <w:rPr>
          <w:spacing w:val="-3"/>
          <w:sz w:val="24"/>
        </w:rPr>
        <w:t xml:space="preserve"> </w:t>
      </w:r>
      <w:r>
        <w:rPr>
          <w:sz w:val="24"/>
        </w:rPr>
        <w:t>routing.</w:t>
      </w:r>
    </w:p>
    <w:p>
      <w:pPr>
        <w:pStyle w:val="17"/>
        <w:numPr>
          <w:ilvl w:val="0"/>
          <w:numId w:val="16"/>
        </w:numPr>
        <w:tabs>
          <w:tab w:val="left" w:pos="1266"/>
        </w:tabs>
        <w:spacing w:before="138" w:after="0" w:line="240" w:lineRule="auto"/>
        <w:ind w:left="1265" w:right="0" w:hanging="145"/>
        <w:jc w:val="left"/>
        <w:rPr>
          <w:sz w:val="24"/>
        </w:rPr>
      </w:pPr>
      <w:r>
        <w:rPr>
          <w:sz w:val="24"/>
        </w:rPr>
        <w:t>In ACO Local search is extremely important to obtain good</w:t>
      </w:r>
      <w:r>
        <w:rPr>
          <w:spacing w:val="4"/>
          <w:sz w:val="24"/>
        </w:rPr>
        <w:t xml:space="preserve"> </w:t>
      </w:r>
      <w:r>
        <w:rPr>
          <w:sz w:val="24"/>
        </w:rPr>
        <w:t>results.</w:t>
      </w:r>
    </w:p>
    <w:p>
      <w:pPr>
        <w:spacing w:after="0" w:line="240" w:lineRule="auto"/>
        <w:jc w:val="left"/>
        <w:rPr>
          <w:sz w:val="24"/>
        </w:rPr>
        <w:sectPr>
          <w:pgSz w:w="11900" w:h="16840"/>
          <w:pgMar w:top="1600" w:right="860" w:bottom="1240" w:left="320" w:header="0" w:footer="1052" w:gutter="0"/>
          <w:cols w:space="720" w:num="1"/>
        </w:sectPr>
      </w:pPr>
    </w:p>
    <w:p>
      <w:pPr>
        <w:pStyle w:val="4"/>
        <w:ind w:left="1823" w:right="1274"/>
        <w:jc w:val="center"/>
        <w:rPr>
          <w:u w:val="none"/>
        </w:rPr>
      </w:pPr>
      <w:r>
        <w:rPr>
          <w:u w:val="single"/>
        </w:rPr>
        <w:t>BIBLIOGRAPHY:</w:t>
      </w:r>
    </w:p>
    <w:p>
      <w:pPr>
        <w:pStyle w:val="11"/>
        <w:rPr>
          <w:b/>
          <w:sz w:val="20"/>
        </w:rPr>
      </w:pPr>
    </w:p>
    <w:p>
      <w:pPr>
        <w:pStyle w:val="11"/>
        <w:spacing w:before="1"/>
        <w:rPr>
          <w:b/>
          <w:sz w:val="22"/>
        </w:rPr>
      </w:pPr>
    </w:p>
    <w:p>
      <w:pPr>
        <w:pStyle w:val="17"/>
        <w:numPr>
          <w:ilvl w:val="0"/>
          <w:numId w:val="16"/>
        </w:numPr>
        <w:tabs>
          <w:tab w:val="left" w:pos="1266"/>
        </w:tabs>
        <w:spacing w:before="0" w:after="0" w:line="360" w:lineRule="auto"/>
        <w:ind w:left="1121" w:right="798" w:firstLine="0"/>
        <w:jc w:val="left"/>
        <w:rPr>
          <w:rFonts w:hint="default" w:ascii="Times New Roman" w:hAnsi="Times New Roman" w:cs="Times New Roman"/>
          <w:sz w:val="24"/>
        </w:rPr>
      </w:pPr>
      <w:r>
        <w:rPr>
          <w:rFonts w:hint="default" w:ascii="Times New Roman" w:hAnsi="Times New Roman" w:cs="Times New Roman"/>
          <w:sz w:val="24"/>
        </w:rPr>
        <w:t xml:space="preserve">Dorigo M. and G. Di Caro (1999). </w:t>
      </w:r>
      <w:r>
        <w:rPr>
          <w:rFonts w:hint="default" w:ascii="Times New Roman" w:hAnsi="Times New Roman" w:cs="Times New Roman"/>
          <w:b/>
          <w:sz w:val="24"/>
        </w:rPr>
        <w:t xml:space="preserve">The Ant Colony Optimization Meta-Heuristic. </w:t>
      </w:r>
      <w:r>
        <w:rPr>
          <w:rFonts w:hint="default" w:ascii="Times New Roman" w:hAnsi="Times New Roman" w:cs="Times New Roman"/>
          <w:sz w:val="24"/>
        </w:rPr>
        <w:t>In D. Corne, M. Dorigo and F. Glover,</w:t>
      </w:r>
    </w:p>
    <w:p>
      <w:pPr>
        <w:spacing w:before="0"/>
        <w:ind w:left="1121" w:right="0" w:firstLine="0"/>
        <w:jc w:val="left"/>
        <w:rPr>
          <w:rFonts w:hint="default" w:ascii="Times New Roman" w:hAnsi="Times New Roman" w:cs="Times New Roman"/>
          <w:sz w:val="24"/>
        </w:rPr>
      </w:pPr>
      <w:r>
        <w:rPr>
          <w:rFonts w:hint="default" w:ascii="Times New Roman" w:hAnsi="Times New Roman" w:cs="Times New Roman"/>
          <w:sz w:val="24"/>
        </w:rPr>
        <w:t xml:space="preserve">editors, </w:t>
      </w:r>
      <w:r>
        <w:rPr>
          <w:rFonts w:hint="default" w:ascii="Times New Roman" w:hAnsi="Times New Roman" w:cs="Times New Roman"/>
          <w:i/>
          <w:sz w:val="24"/>
        </w:rPr>
        <w:t xml:space="preserve">New Ideas in Optimization, </w:t>
      </w:r>
      <w:r>
        <w:rPr>
          <w:rFonts w:hint="default" w:ascii="Times New Roman" w:hAnsi="Times New Roman" w:cs="Times New Roman"/>
          <w:sz w:val="24"/>
        </w:rPr>
        <w:t>McGraw-Hill, 11-32.</w:t>
      </w:r>
    </w:p>
    <w:p>
      <w:pPr>
        <w:pStyle w:val="17"/>
        <w:numPr>
          <w:ilvl w:val="0"/>
          <w:numId w:val="16"/>
        </w:numPr>
        <w:tabs>
          <w:tab w:val="left" w:pos="1266"/>
        </w:tabs>
        <w:spacing w:before="138" w:after="0" w:line="360" w:lineRule="auto"/>
        <w:ind w:left="1121" w:right="868" w:firstLine="0"/>
        <w:jc w:val="left"/>
        <w:rPr>
          <w:rFonts w:hint="default" w:ascii="Times New Roman" w:hAnsi="Times New Roman" w:cs="Times New Roman"/>
          <w:sz w:val="24"/>
        </w:rPr>
      </w:pPr>
      <w:r>
        <w:rPr>
          <w:rFonts w:hint="default" w:ascii="Times New Roman" w:hAnsi="Times New Roman" w:cs="Times New Roman"/>
          <w:sz w:val="24"/>
        </w:rPr>
        <w:t xml:space="preserve">M. Dorigo and L. M. Gambardella. Ant colonies for the travelling salesman problem. </w:t>
      </w:r>
      <w:r>
        <w:rPr>
          <w:rFonts w:hint="default" w:ascii="Times New Roman" w:hAnsi="Times New Roman" w:cs="Times New Roman"/>
          <w:i/>
          <w:sz w:val="24"/>
        </w:rPr>
        <w:t>Bio Systems</w:t>
      </w:r>
      <w:r>
        <w:rPr>
          <w:rFonts w:hint="default" w:ascii="Times New Roman" w:hAnsi="Times New Roman" w:cs="Times New Roman"/>
          <w:sz w:val="24"/>
        </w:rPr>
        <w:t>, 43:73–81, 1997.</w:t>
      </w:r>
    </w:p>
    <w:p>
      <w:pPr>
        <w:pStyle w:val="17"/>
        <w:numPr>
          <w:ilvl w:val="0"/>
          <w:numId w:val="16"/>
        </w:numPr>
        <w:tabs>
          <w:tab w:val="left" w:pos="1266"/>
        </w:tabs>
        <w:spacing w:before="0" w:after="0" w:line="360" w:lineRule="auto"/>
        <w:ind w:left="1121" w:right="605" w:firstLine="0"/>
        <w:jc w:val="left"/>
        <w:rPr>
          <w:rFonts w:hint="default" w:ascii="Times New Roman" w:hAnsi="Times New Roman" w:cs="Times New Roman"/>
          <w:sz w:val="24"/>
        </w:rPr>
      </w:pPr>
      <w:r>
        <w:rPr>
          <w:rFonts w:hint="default" w:ascii="Times New Roman" w:hAnsi="Times New Roman" w:cs="Times New Roman"/>
          <w:sz w:val="24"/>
        </w:rPr>
        <w:t>M. Dorigo and L. M. Gambardella. Ant Colony System: A cooperative learning approach to the travelling salesman</w:t>
      </w:r>
      <w:r>
        <w:rPr>
          <w:rFonts w:hint="default" w:ascii="Times New Roman" w:hAnsi="Times New Roman" w:cs="Times New Roman"/>
          <w:spacing w:val="4"/>
          <w:sz w:val="24"/>
        </w:rPr>
        <w:t xml:space="preserve"> </w:t>
      </w:r>
      <w:r>
        <w:rPr>
          <w:rFonts w:hint="default" w:ascii="Times New Roman" w:hAnsi="Times New Roman" w:cs="Times New Roman"/>
          <w:sz w:val="24"/>
        </w:rPr>
        <w:t>problem.</w:t>
      </w:r>
    </w:p>
    <w:p>
      <w:pPr>
        <w:spacing w:before="0"/>
        <w:ind w:left="1121" w:right="0" w:firstLine="0"/>
        <w:jc w:val="left"/>
        <w:rPr>
          <w:rFonts w:hint="default" w:ascii="Times New Roman" w:hAnsi="Times New Roman" w:cs="Times New Roman"/>
          <w:sz w:val="24"/>
        </w:rPr>
      </w:pPr>
      <w:r>
        <w:rPr>
          <w:rFonts w:hint="default" w:ascii="Times New Roman" w:hAnsi="Times New Roman" w:cs="Times New Roman"/>
          <w:i/>
          <w:sz w:val="24"/>
        </w:rPr>
        <w:t>IEEE Transactions on Evolutionary Computation</w:t>
      </w:r>
      <w:r>
        <w:rPr>
          <w:rFonts w:hint="default" w:ascii="Times New Roman" w:hAnsi="Times New Roman" w:cs="Times New Roman"/>
          <w:sz w:val="24"/>
        </w:rPr>
        <w:t>, 1(1):53–66, 1997.</w:t>
      </w:r>
    </w:p>
    <w:p>
      <w:pPr>
        <w:pStyle w:val="17"/>
        <w:numPr>
          <w:ilvl w:val="0"/>
          <w:numId w:val="16"/>
        </w:numPr>
        <w:tabs>
          <w:tab w:val="left" w:pos="1266"/>
        </w:tabs>
        <w:spacing w:before="138" w:after="0" w:line="240" w:lineRule="auto"/>
        <w:ind w:left="1265" w:right="0" w:hanging="145"/>
        <w:jc w:val="left"/>
        <w:rPr>
          <w:rFonts w:hint="default" w:ascii="Times New Roman" w:hAnsi="Times New Roman" w:cs="Times New Roman"/>
          <w:sz w:val="24"/>
        </w:rPr>
      </w:pPr>
      <w:r>
        <w:rPr>
          <w:rFonts w:hint="default" w:ascii="Times New Roman" w:hAnsi="Times New Roman" w:cs="Times New Roman"/>
          <w:sz w:val="24"/>
        </w:rPr>
        <w:t>G. Di Caro and M. Dorigo. Mobile agents for adaptive routing. In H. El-Rewini,</w:t>
      </w:r>
      <w:r>
        <w:rPr>
          <w:rFonts w:hint="default" w:ascii="Times New Roman" w:hAnsi="Times New Roman" w:cs="Times New Roman"/>
          <w:spacing w:val="-6"/>
          <w:sz w:val="24"/>
        </w:rPr>
        <w:t xml:space="preserve"> </w:t>
      </w:r>
      <w:r>
        <w:rPr>
          <w:rFonts w:hint="default" w:ascii="Times New Roman" w:hAnsi="Times New Roman" w:cs="Times New Roman"/>
          <w:sz w:val="24"/>
        </w:rPr>
        <w:t>editor,</w:t>
      </w:r>
    </w:p>
    <w:p>
      <w:pPr>
        <w:spacing w:before="138"/>
        <w:ind w:left="1121" w:right="0" w:firstLine="0"/>
        <w:jc w:val="left"/>
        <w:rPr>
          <w:rFonts w:hint="default" w:ascii="Times New Roman" w:hAnsi="Times New Roman" w:cs="Times New Roman"/>
          <w:i/>
          <w:sz w:val="24"/>
        </w:rPr>
      </w:pPr>
      <w:r>
        <w:rPr>
          <w:rFonts w:hint="default" w:ascii="Times New Roman" w:hAnsi="Times New Roman" w:cs="Times New Roman"/>
          <w:i/>
          <w:sz w:val="24"/>
        </w:rPr>
        <w:t>Proceedings of the 31st International</w:t>
      </w:r>
    </w:p>
    <w:p>
      <w:pPr>
        <w:spacing w:before="138" w:line="360" w:lineRule="auto"/>
        <w:ind w:left="1121" w:right="554" w:firstLine="0"/>
        <w:jc w:val="left"/>
        <w:rPr>
          <w:rFonts w:hint="default" w:ascii="Times New Roman" w:hAnsi="Times New Roman" w:cs="Times New Roman"/>
          <w:sz w:val="24"/>
        </w:rPr>
      </w:pPr>
      <w:r>
        <w:rPr>
          <w:rFonts w:hint="default" w:ascii="Times New Roman" w:hAnsi="Times New Roman" w:cs="Times New Roman"/>
          <w:i/>
          <w:sz w:val="24"/>
        </w:rPr>
        <w:t>Conference on System Sciences (HICSS-31)</w:t>
      </w:r>
      <w:r>
        <w:rPr>
          <w:rFonts w:hint="default" w:ascii="Times New Roman" w:hAnsi="Times New Roman" w:cs="Times New Roman"/>
          <w:sz w:val="24"/>
        </w:rPr>
        <w:t>, pages 74–83. IEEE Computer Society Press, Los Alamitos, CA, 1998.</w:t>
      </w:r>
    </w:p>
    <w:p>
      <w:pPr>
        <w:pStyle w:val="17"/>
        <w:numPr>
          <w:ilvl w:val="0"/>
          <w:numId w:val="16"/>
        </w:numPr>
        <w:tabs>
          <w:tab w:val="left" w:pos="1266"/>
        </w:tabs>
        <w:spacing w:before="0" w:after="0" w:line="360" w:lineRule="auto"/>
        <w:ind w:left="1121" w:right="1041" w:firstLine="0"/>
        <w:jc w:val="left"/>
        <w:rPr>
          <w:rFonts w:hint="default" w:ascii="Times New Roman" w:hAnsi="Times New Roman" w:cs="Times New Roman"/>
          <w:sz w:val="24"/>
        </w:rPr>
      </w:pPr>
      <w:r>
        <w:rPr>
          <w:rFonts w:hint="default" w:ascii="Times New Roman" w:hAnsi="Times New Roman" w:cs="Times New Roman"/>
          <w:sz w:val="24"/>
        </w:rPr>
        <w:t>M. Dorigo, V. Maniezzo, and A. Colorni. The Ant System: An autocatalytic optimizing process. Technical Report</w:t>
      </w:r>
      <w:r>
        <w:rPr>
          <w:rFonts w:hint="default" w:ascii="Times New Roman" w:hAnsi="Times New Roman" w:cs="Times New Roman"/>
          <w:spacing w:val="1"/>
          <w:sz w:val="24"/>
        </w:rPr>
        <w:t xml:space="preserve"> </w:t>
      </w:r>
      <w:r>
        <w:rPr>
          <w:rFonts w:hint="default" w:ascii="Times New Roman" w:hAnsi="Times New Roman" w:cs="Times New Roman"/>
          <w:sz w:val="24"/>
        </w:rPr>
        <w:t>91-016</w:t>
      </w:r>
    </w:p>
    <w:p>
      <w:pPr>
        <w:pStyle w:val="11"/>
        <w:ind w:left="1121"/>
        <w:rPr>
          <w:rFonts w:hint="default" w:ascii="Times New Roman" w:hAnsi="Times New Roman" w:cs="Times New Roman"/>
        </w:rPr>
      </w:pPr>
      <w:r>
        <w:rPr>
          <w:rFonts w:hint="default" w:ascii="Times New Roman" w:hAnsi="Times New Roman" w:cs="Times New Roman"/>
        </w:rPr>
        <w:t>Revised, Dipartimento di Elettronica,</w:t>
      </w:r>
      <w:r>
        <w:rPr>
          <w:rFonts w:hint="default" w:ascii="Times New Roman" w:hAnsi="Times New Roman" w:cs="Times New Roman"/>
          <w:lang w:val="en-IN"/>
        </w:rPr>
        <w:t xml:space="preserve"> </w:t>
      </w:r>
      <w:r>
        <w:rPr>
          <w:rFonts w:hint="default" w:ascii="Times New Roman" w:hAnsi="Times New Roman" w:cs="Times New Roman"/>
        </w:rPr>
        <w:t>Politecnico di Milano, Italy, 1991.</w:t>
      </w:r>
    </w:p>
    <w:p>
      <w:pPr>
        <w:pStyle w:val="17"/>
        <w:numPr>
          <w:ilvl w:val="0"/>
          <w:numId w:val="16"/>
        </w:numPr>
        <w:tabs>
          <w:tab w:val="left" w:pos="1266"/>
        </w:tabs>
        <w:spacing w:before="138" w:after="0" w:line="360" w:lineRule="auto"/>
        <w:ind w:left="1121" w:right="586" w:firstLine="0"/>
        <w:jc w:val="left"/>
        <w:rPr>
          <w:rFonts w:hint="default" w:ascii="Times New Roman" w:hAnsi="Times New Roman" w:cs="Times New Roman"/>
          <w:sz w:val="24"/>
        </w:rPr>
      </w:pPr>
      <w:r>
        <w:rPr>
          <w:rFonts w:hint="default" w:ascii="Times New Roman" w:hAnsi="Times New Roman" w:cs="Times New Roman"/>
          <w:sz w:val="24"/>
        </w:rPr>
        <w:t>L. M. Gambardella, ` E. D. Taillard, and G. Agazzi. MACS-VRPTW: A multiple ant colony system for vehicle</w:t>
      </w:r>
      <w:r>
        <w:rPr>
          <w:rFonts w:hint="default" w:ascii="Times New Roman" w:hAnsi="Times New Roman" w:cs="Times New Roman"/>
          <w:spacing w:val="1"/>
          <w:sz w:val="24"/>
        </w:rPr>
        <w:t xml:space="preserve"> </w:t>
      </w:r>
      <w:r>
        <w:rPr>
          <w:rFonts w:hint="default" w:ascii="Times New Roman" w:hAnsi="Times New Roman" w:cs="Times New Roman"/>
          <w:sz w:val="24"/>
        </w:rPr>
        <w:t>routing</w:t>
      </w:r>
    </w:p>
    <w:p>
      <w:pPr>
        <w:spacing w:before="0" w:line="360" w:lineRule="auto"/>
        <w:ind w:left="1121" w:right="799" w:firstLine="0"/>
        <w:jc w:val="left"/>
        <w:rPr>
          <w:rFonts w:hint="default" w:ascii="Times New Roman" w:hAnsi="Times New Roman" w:cs="Times New Roman"/>
          <w:sz w:val="24"/>
        </w:rPr>
      </w:pPr>
      <w:r>
        <w:rPr>
          <w:rFonts w:hint="default" w:ascii="Times New Roman" w:hAnsi="Times New Roman" w:cs="Times New Roman"/>
          <w:sz w:val="24"/>
        </w:rPr>
        <w:t xml:space="preserve">problems with time windows. In D. Corne, M. Dorigo, and F. Glover, editors, </w:t>
      </w:r>
      <w:r>
        <w:rPr>
          <w:rFonts w:hint="default" w:ascii="Times New Roman" w:hAnsi="Times New Roman" w:cs="Times New Roman"/>
          <w:i/>
          <w:sz w:val="24"/>
        </w:rPr>
        <w:t>New Ideas in Optimization</w:t>
      </w:r>
      <w:r>
        <w:rPr>
          <w:rFonts w:hint="default" w:ascii="Times New Roman" w:hAnsi="Times New Roman" w:cs="Times New Roman"/>
          <w:sz w:val="24"/>
        </w:rPr>
        <w:t>, pages 63–76.</w:t>
      </w:r>
    </w:p>
    <w:p>
      <w:pPr>
        <w:pStyle w:val="11"/>
        <w:ind w:left="1121"/>
        <w:rPr>
          <w:rFonts w:hint="default" w:ascii="Times New Roman" w:hAnsi="Times New Roman" w:cs="Times New Roman"/>
        </w:rPr>
      </w:pPr>
      <w:r>
        <w:rPr>
          <w:rFonts w:hint="default" w:ascii="Times New Roman" w:hAnsi="Times New Roman" w:cs="Times New Roman"/>
        </w:rPr>
        <w:t>McGraw Hill, London, UK, 1999.</w:t>
      </w:r>
    </w:p>
    <w:p>
      <w:pPr>
        <w:pStyle w:val="17"/>
        <w:numPr>
          <w:ilvl w:val="0"/>
          <w:numId w:val="16"/>
        </w:numPr>
        <w:tabs>
          <w:tab w:val="left" w:pos="1266"/>
        </w:tabs>
        <w:spacing w:before="138" w:after="0" w:line="360" w:lineRule="auto"/>
        <w:ind w:left="1121" w:right="1507" w:firstLine="0"/>
        <w:jc w:val="left"/>
        <w:rPr>
          <w:rFonts w:hint="default" w:ascii="Times New Roman" w:hAnsi="Times New Roman" w:cs="Times New Roman"/>
          <w:i/>
          <w:sz w:val="24"/>
        </w:rPr>
      </w:pPr>
      <w:r>
        <w:rPr>
          <w:rFonts w:hint="default" w:ascii="Times New Roman" w:hAnsi="Times New Roman" w:cs="Times New Roman"/>
          <w:sz w:val="24"/>
        </w:rPr>
        <w:t xml:space="preserve">L. M. Gambardella, ` E. D. Taillard, and M. Dorigo. Ant colonies for the quadratic assignment problem. </w:t>
      </w:r>
      <w:r>
        <w:rPr>
          <w:rFonts w:hint="default" w:ascii="Times New Roman" w:hAnsi="Times New Roman" w:cs="Times New Roman"/>
          <w:i/>
          <w:sz w:val="24"/>
        </w:rPr>
        <w:t>Journal of</w:t>
      </w:r>
      <w:r>
        <w:rPr>
          <w:rFonts w:hint="default" w:ascii="Times New Roman" w:hAnsi="Times New Roman" w:cs="Times New Roman"/>
          <w:i/>
          <w:spacing w:val="1"/>
          <w:sz w:val="24"/>
        </w:rPr>
        <w:t xml:space="preserve"> </w:t>
      </w:r>
      <w:r>
        <w:rPr>
          <w:rFonts w:hint="default" w:ascii="Times New Roman" w:hAnsi="Times New Roman" w:cs="Times New Roman"/>
          <w:i/>
          <w:sz w:val="24"/>
        </w:rPr>
        <w:t>the</w:t>
      </w:r>
    </w:p>
    <w:p>
      <w:pPr>
        <w:spacing w:before="0"/>
        <w:ind w:left="1121" w:right="0" w:firstLine="0"/>
        <w:jc w:val="left"/>
        <w:rPr>
          <w:rFonts w:hint="default" w:ascii="Times New Roman" w:hAnsi="Times New Roman" w:cs="Times New Roman"/>
          <w:sz w:val="24"/>
        </w:rPr>
      </w:pPr>
      <w:r>
        <w:rPr>
          <w:rFonts w:hint="default" w:ascii="Times New Roman" w:hAnsi="Times New Roman" w:cs="Times New Roman"/>
          <w:i/>
          <w:sz w:val="24"/>
        </w:rPr>
        <w:t>Operational Research Society</w:t>
      </w:r>
      <w:r>
        <w:rPr>
          <w:rFonts w:hint="default" w:ascii="Times New Roman" w:hAnsi="Times New Roman" w:cs="Times New Roman"/>
          <w:sz w:val="24"/>
        </w:rPr>
        <w:t>,50(2):167–176, 1999.</w:t>
      </w:r>
    </w:p>
    <w:p>
      <w:pPr>
        <w:pStyle w:val="17"/>
        <w:numPr>
          <w:ilvl w:val="0"/>
          <w:numId w:val="16"/>
        </w:numPr>
        <w:tabs>
          <w:tab w:val="left" w:pos="1266"/>
        </w:tabs>
        <w:spacing w:before="138" w:after="0" w:line="240" w:lineRule="auto"/>
        <w:ind w:left="1265" w:right="0" w:hanging="145"/>
        <w:jc w:val="left"/>
        <w:rPr>
          <w:rFonts w:hint="default" w:ascii="Times New Roman" w:hAnsi="Times New Roman" w:cs="Times New Roman"/>
          <w:sz w:val="24"/>
        </w:rPr>
      </w:pPr>
      <w:r>
        <w:rPr>
          <w:rFonts w:hint="default" w:ascii="Times New Roman" w:hAnsi="Times New Roman" w:cs="Times New Roman"/>
          <w:sz w:val="24"/>
        </w:rPr>
        <w:t>V. Maniezzo and A. Colorni. The Ant System applied to the quadratic assignment</w:t>
      </w:r>
      <w:r>
        <w:rPr>
          <w:rFonts w:hint="default" w:ascii="Times New Roman" w:hAnsi="Times New Roman" w:cs="Times New Roman"/>
          <w:spacing w:val="-9"/>
          <w:sz w:val="24"/>
        </w:rPr>
        <w:t xml:space="preserve"> </w:t>
      </w:r>
      <w:r>
        <w:rPr>
          <w:rFonts w:hint="default" w:ascii="Times New Roman" w:hAnsi="Times New Roman" w:cs="Times New Roman"/>
          <w:sz w:val="24"/>
        </w:rPr>
        <w:t>problem.</w:t>
      </w:r>
    </w:p>
    <w:p>
      <w:pPr>
        <w:spacing w:before="138"/>
        <w:ind w:left="1121" w:right="0" w:firstLine="0"/>
        <w:jc w:val="left"/>
        <w:rPr>
          <w:rFonts w:hint="default" w:ascii="Times New Roman" w:hAnsi="Times New Roman" w:cs="Times New Roman"/>
          <w:i/>
          <w:sz w:val="24"/>
        </w:rPr>
      </w:pPr>
      <w:r>
        <w:rPr>
          <w:rFonts w:hint="default" w:ascii="Times New Roman" w:hAnsi="Times New Roman" w:cs="Times New Roman"/>
          <w:i/>
          <w:sz w:val="24"/>
        </w:rPr>
        <w:t>IEEE Transactions on Data and</w:t>
      </w:r>
    </w:p>
    <w:p>
      <w:pPr>
        <w:spacing w:before="138"/>
        <w:ind w:left="1121" w:right="0" w:firstLine="0"/>
        <w:jc w:val="left"/>
        <w:rPr>
          <w:rFonts w:hint="default" w:ascii="Times New Roman" w:hAnsi="Times New Roman" w:cs="Times New Roman"/>
          <w:sz w:val="24"/>
        </w:rPr>
      </w:pPr>
      <w:r>
        <w:rPr>
          <w:rFonts w:hint="default" w:ascii="Times New Roman" w:hAnsi="Times New Roman" w:cs="Times New Roman"/>
          <w:i/>
          <w:sz w:val="24"/>
        </w:rPr>
        <w:t>Knowledge Engineering</w:t>
      </w:r>
      <w:r>
        <w:rPr>
          <w:rFonts w:hint="default" w:ascii="Times New Roman" w:hAnsi="Times New Roman" w:cs="Times New Roman"/>
          <w:sz w:val="24"/>
        </w:rPr>
        <w:t>, 11(5):769–778, 1999.</w:t>
      </w:r>
    </w:p>
    <w:p>
      <w:pPr>
        <w:pStyle w:val="17"/>
        <w:numPr>
          <w:ilvl w:val="0"/>
          <w:numId w:val="16"/>
        </w:numPr>
        <w:tabs>
          <w:tab w:val="left" w:pos="1266"/>
        </w:tabs>
        <w:spacing w:before="139" w:after="0" w:line="360" w:lineRule="auto"/>
        <w:ind w:left="1121" w:right="979" w:firstLine="0"/>
        <w:jc w:val="left"/>
        <w:rPr>
          <w:rFonts w:hint="default" w:ascii="Times New Roman" w:hAnsi="Times New Roman" w:cs="Times New Roman"/>
          <w:i/>
          <w:sz w:val="24"/>
        </w:rPr>
      </w:pPr>
      <w:r>
        <w:rPr>
          <w:rFonts w:hint="default" w:ascii="Times New Roman" w:hAnsi="Times New Roman" w:cs="Times New Roman"/>
          <w:sz w:val="24"/>
        </w:rPr>
        <w:t xml:space="preserve">Gambardella L. M., E. Taillard and M. Dorigo (1999). </w:t>
      </w:r>
      <w:r>
        <w:rPr>
          <w:rFonts w:hint="default" w:ascii="Times New Roman" w:hAnsi="Times New Roman" w:cs="Times New Roman"/>
          <w:b/>
          <w:sz w:val="24"/>
        </w:rPr>
        <w:t xml:space="preserve">Ant Colonies for the Quadratic Assignment Problem. </w:t>
      </w:r>
      <w:r>
        <w:rPr>
          <w:rFonts w:hint="default" w:ascii="Times New Roman" w:hAnsi="Times New Roman" w:cs="Times New Roman"/>
          <w:i/>
          <w:sz w:val="24"/>
        </w:rPr>
        <w:t>Journal</w:t>
      </w:r>
      <w:r>
        <w:rPr>
          <w:rFonts w:hint="default" w:ascii="Times New Roman" w:hAnsi="Times New Roman" w:cs="Times New Roman"/>
          <w:i/>
          <w:spacing w:val="2"/>
          <w:sz w:val="24"/>
        </w:rPr>
        <w:t xml:space="preserve"> </w:t>
      </w:r>
      <w:r>
        <w:rPr>
          <w:rFonts w:hint="default" w:ascii="Times New Roman" w:hAnsi="Times New Roman" w:cs="Times New Roman"/>
          <w:i/>
          <w:sz w:val="24"/>
        </w:rPr>
        <w:t>of</w:t>
      </w:r>
    </w:p>
    <w:p>
      <w:pPr>
        <w:spacing w:before="0"/>
        <w:ind w:left="1121" w:right="0" w:firstLine="0"/>
        <w:jc w:val="left"/>
        <w:rPr>
          <w:sz w:val="24"/>
        </w:rPr>
      </w:pPr>
      <w:r>
        <w:rPr>
          <w:rFonts w:hint="default" w:ascii="Times New Roman" w:hAnsi="Times New Roman" w:cs="Times New Roman"/>
          <w:i/>
          <w:sz w:val="24"/>
        </w:rPr>
        <w:t xml:space="preserve">the Operational Research Society, </w:t>
      </w:r>
      <w:r>
        <w:rPr>
          <w:rFonts w:hint="default" w:ascii="Times New Roman" w:hAnsi="Times New Roman" w:cs="Times New Roman"/>
          <w:sz w:val="24"/>
        </w:rPr>
        <w:t>50:167-176</w:t>
      </w:r>
      <w:r>
        <w:rPr>
          <w:sz w:val="24"/>
        </w:rPr>
        <w:t>.</w:t>
      </w:r>
    </w:p>
    <w:sectPr>
      <w:pgSz w:w="11900" w:h="16840"/>
      <w:pgMar w:top="1380" w:right="860" w:bottom="1240" w:left="320" w:header="0" w:footer="1052" w:gutter="0"/>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DejaVu Sans">
    <w:altName w:val="Segoe Print"/>
    <w:panose1 w:val="00000000000000000000"/>
    <w:charset w:val="00"/>
    <w:family w:val="swiss"/>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Symbol">
    <w:panose1 w:val="05050102010706020507"/>
    <w:charset w:val="02"/>
    <w:family w:val="roman"/>
    <w:pitch w:val="default"/>
    <w:sig w:usb0="00000000" w:usb1="00000000" w:usb2="00000000" w:usb3="00000000" w:csb0="80000000" w:csb1="00000000"/>
  </w:font>
  <w:font w:name="DejaVu Serif">
    <w:altName w:val="Segoe Print"/>
    <w:panose1 w:val="00000000000000000000"/>
    <w:charset w:val="00"/>
    <w:family w:val="roman"/>
    <w:pitch w:val="default"/>
    <w:sig w:usb0="00000000" w:usb1="00000000" w:usb2="00000000" w:usb3="00000000" w:csb0="00000000" w:csb1="00000000"/>
  </w:font>
  <w:font w:name="Trebuchet MS">
    <w:panose1 w:val="020B0603020202020204"/>
    <w:charset w:val="00"/>
    <w:family w:val="swiss"/>
    <w:pitch w:val="default"/>
    <w:sig w:usb0="00000687" w:usb1="00000000" w:usb2="00000000" w:usb3="00000000" w:csb0="2000009F" w:csb1="00000000"/>
  </w:font>
  <w:font w:name="MS PGothic">
    <w:panose1 w:val="020B0600070205080204"/>
    <w:charset w:val="80"/>
    <w:family w:val="auto"/>
    <w:pitch w:val="default"/>
    <w:sig w:usb0="E00002FF" w:usb1="6AC7FDFB" w:usb2="08000012" w:usb3="00000000" w:csb0="4002009F" w:csb1="DFD70000"/>
  </w:font>
  <w:font w:name="Segoe UI Historic">
    <w:panose1 w:val="020B0502040204020203"/>
    <w:charset w:val="00"/>
    <w:family w:val="auto"/>
    <w:pitch w:val="default"/>
    <w:sig w:usb0="800001EF" w:usb1="02000002" w:usb2="0060C080" w:usb3="00000002" w:csb0="00000001" w:csb1="40000000"/>
  </w:font>
  <w:font w:name="Sitka Subheading">
    <w:panose1 w:val="00000000000000000000"/>
    <w:charset w:val="00"/>
    <w:family w:val="auto"/>
    <w:pitch w:val="default"/>
    <w:sig w:usb0="A00002EF" w:usb1="4000204B" w:usb2="00000000" w:usb3="00000000" w:csb0="2000019F" w:csb1="00000000"/>
  </w:font>
  <w:font w:name="Showcard Gothic">
    <w:panose1 w:val="04020904020102020604"/>
    <w:charset w:val="00"/>
    <w:family w:val="auto"/>
    <w:pitch w:val="default"/>
    <w:sig w:usb0="00000003" w:usb1="00000000" w:usb2="00000000" w:usb3="00000000" w:csb0="2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spacing w:line="14" w:lineRule="auto"/>
      <w:rPr>
        <w:sz w:val="20"/>
      </w:rPr>
    </w:pPr>
    <w:r>
      <w:pict>
        <v:shape id="_x0000_s2049" o:spid="_x0000_s2049" o:spt="202" type="#_x0000_t202" style="position:absolute;left:0pt;margin-left:291.75pt;margin-top:778.4pt;height:15.3pt;width:12pt;mso-position-horizontal-relative:page;mso-position-vertical-relative:page;z-index:-251641856;mso-width-relative:page;mso-height-relative:page;" filled="f" stroked="f" coordsize="21600,21600">
          <v:path/>
          <v:fill on="f" focussize="0,0"/>
          <v:stroke on="f" joinstyle="miter"/>
          <v:imagedata o:title=""/>
          <o:lock v:ext="edit"/>
          <v:textbox inset="0mm,0mm,0mm,0mm">
            <w:txbxContent>
              <w:p>
                <w:pPr>
                  <w:pStyle w:val="11"/>
                  <w:spacing w:before="10"/>
                  <w:ind w:left="60"/>
                </w:pPr>
                <w:r>
                  <w:fldChar w:fldCharType="begin"/>
                </w:r>
                <w:r>
                  <w:instrText xml:space="preserve"> PAGE </w:instrText>
                </w:r>
                <w:r>
                  <w:fldChar w:fldCharType="separate"/>
                </w:r>
                <w:r>
                  <w:t>1</w:t>
                </w:r>
                <w:r>
                  <w:fldChar w:fldCharType="end"/>
                </w:r>
              </w:p>
            </w:txbxContent>
          </v:textbox>
        </v:shape>
      </w:pic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spacing w:line="14" w:lineRule="auto"/>
      <w:rPr>
        <w:sz w:val="20"/>
      </w:rPr>
    </w:pPr>
    <w:r>
      <w:pict>
        <v:shape id="_x0000_s2050" o:spid="_x0000_s2050" o:spt="202" type="#_x0000_t202" style="position:absolute;left:0pt;margin-left:288.75pt;margin-top:778.4pt;height:15.3pt;width:18pt;mso-position-horizontal-relative:page;mso-position-vertical-relative:page;z-index:-251640832;mso-width-relative:page;mso-height-relative:page;" filled="f" stroked="f" coordsize="21600,21600">
          <v:path/>
          <v:fill on="f" focussize="0,0"/>
          <v:stroke on="f" joinstyle="miter"/>
          <v:imagedata o:title=""/>
          <o:lock v:ext="edit"/>
          <v:textbox inset="0mm,0mm,0mm,0mm">
            <w:txbxContent>
              <w:p>
                <w:pPr>
                  <w:pStyle w:val="11"/>
                  <w:spacing w:before="10"/>
                  <w:ind w:left="60"/>
                </w:pPr>
                <w:r>
                  <w:fldChar w:fldCharType="begin"/>
                </w:r>
                <w:r>
                  <w:instrText xml:space="preserve"> PAGE </w:instrText>
                </w:r>
                <w:r>
                  <w:fldChar w:fldCharType="separate"/>
                </w:r>
                <w:r>
                  <w:t>10</w:t>
                </w:r>
                <w:r>
                  <w:fldChar w:fldCharType="end"/>
                </w:r>
              </w:p>
            </w:txbxContent>
          </v:textbox>
        </v:shape>
      </w:pic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239341B"/>
    <w:multiLevelType w:val="multilevel"/>
    <w:tmpl w:val="9239341B"/>
    <w:lvl w:ilvl="0" w:tentative="0">
      <w:start w:val="0"/>
      <w:numFmt w:val="bullet"/>
      <w:lvlText w:val="•"/>
      <w:lvlJc w:val="left"/>
      <w:pPr>
        <w:ind w:left="1842" w:hanging="360"/>
      </w:pPr>
      <w:rPr>
        <w:rFonts w:hint="default"/>
        <w:spacing w:val="-1"/>
        <w:w w:val="100"/>
        <w:lang w:val="en-US" w:eastAsia="en-US" w:bidi="ar-SA"/>
      </w:rPr>
    </w:lvl>
    <w:lvl w:ilvl="1" w:tentative="0">
      <w:start w:val="0"/>
      <w:numFmt w:val="bullet"/>
      <w:lvlText w:val="•"/>
      <w:lvlJc w:val="left"/>
      <w:pPr>
        <w:ind w:left="2728" w:hanging="360"/>
      </w:pPr>
      <w:rPr>
        <w:rFonts w:hint="default"/>
        <w:lang w:val="en-US" w:eastAsia="en-US" w:bidi="ar-SA"/>
      </w:rPr>
    </w:lvl>
    <w:lvl w:ilvl="2" w:tentative="0">
      <w:start w:val="0"/>
      <w:numFmt w:val="bullet"/>
      <w:lvlText w:val="•"/>
      <w:lvlJc w:val="left"/>
      <w:pPr>
        <w:ind w:left="3616" w:hanging="360"/>
      </w:pPr>
      <w:rPr>
        <w:rFonts w:hint="default"/>
        <w:lang w:val="en-US" w:eastAsia="en-US" w:bidi="ar-SA"/>
      </w:rPr>
    </w:lvl>
    <w:lvl w:ilvl="3" w:tentative="0">
      <w:start w:val="0"/>
      <w:numFmt w:val="bullet"/>
      <w:lvlText w:val="•"/>
      <w:lvlJc w:val="left"/>
      <w:pPr>
        <w:ind w:left="4504" w:hanging="360"/>
      </w:pPr>
      <w:rPr>
        <w:rFonts w:hint="default"/>
        <w:lang w:val="en-US" w:eastAsia="en-US" w:bidi="ar-SA"/>
      </w:rPr>
    </w:lvl>
    <w:lvl w:ilvl="4" w:tentative="0">
      <w:start w:val="0"/>
      <w:numFmt w:val="bullet"/>
      <w:lvlText w:val="•"/>
      <w:lvlJc w:val="left"/>
      <w:pPr>
        <w:ind w:left="5392" w:hanging="360"/>
      </w:pPr>
      <w:rPr>
        <w:rFonts w:hint="default"/>
        <w:lang w:val="en-US" w:eastAsia="en-US" w:bidi="ar-SA"/>
      </w:rPr>
    </w:lvl>
    <w:lvl w:ilvl="5" w:tentative="0">
      <w:start w:val="0"/>
      <w:numFmt w:val="bullet"/>
      <w:lvlText w:val="•"/>
      <w:lvlJc w:val="left"/>
      <w:pPr>
        <w:ind w:left="6280" w:hanging="360"/>
      </w:pPr>
      <w:rPr>
        <w:rFonts w:hint="default"/>
        <w:lang w:val="en-US" w:eastAsia="en-US" w:bidi="ar-SA"/>
      </w:rPr>
    </w:lvl>
    <w:lvl w:ilvl="6" w:tentative="0">
      <w:start w:val="0"/>
      <w:numFmt w:val="bullet"/>
      <w:lvlText w:val="•"/>
      <w:lvlJc w:val="left"/>
      <w:pPr>
        <w:ind w:left="7168" w:hanging="360"/>
      </w:pPr>
      <w:rPr>
        <w:rFonts w:hint="default"/>
        <w:lang w:val="en-US" w:eastAsia="en-US" w:bidi="ar-SA"/>
      </w:rPr>
    </w:lvl>
    <w:lvl w:ilvl="7" w:tentative="0">
      <w:start w:val="0"/>
      <w:numFmt w:val="bullet"/>
      <w:lvlText w:val="•"/>
      <w:lvlJc w:val="left"/>
      <w:pPr>
        <w:ind w:left="8056" w:hanging="360"/>
      </w:pPr>
      <w:rPr>
        <w:rFonts w:hint="default"/>
        <w:lang w:val="en-US" w:eastAsia="en-US" w:bidi="ar-SA"/>
      </w:rPr>
    </w:lvl>
    <w:lvl w:ilvl="8" w:tentative="0">
      <w:start w:val="0"/>
      <w:numFmt w:val="bullet"/>
      <w:lvlText w:val="•"/>
      <w:lvlJc w:val="left"/>
      <w:pPr>
        <w:ind w:left="8944" w:hanging="360"/>
      </w:pPr>
      <w:rPr>
        <w:rFonts w:hint="default"/>
        <w:lang w:val="en-US" w:eastAsia="en-US" w:bidi="ar-SA"/>
      </w:rPr>
    </w:lvl>
  </w:abstractNum>
  <w:abstractNum w:abstractNumId="1">
    <w:nsid w:val="B5E306ED"/>
    <w:multiLevelType w:val="multilevel"/>
    <w:tmpl w:val="B5E306ED"/>
    <w:lvl w:ilvl="0" w:tentative="0">
      <w:start w:val="0"/>
      <w:numFmt w:val="bullet"/>
      <w:lvlText w:val="•"/>
      <w:lvlJc w:val="left"/>
      <w:pPr>
        <w:ind w:left="1842" w:hanging="360"/>
      </w:pPr>
      <w:rPr>
        <w:rFonts w:hint="default" w:ascii="Times New Roman" w:hAnsi="Times New Roman" w:eastAsia="Times New Roman" w:cs="Times New Roman"/>
        <w:spacing w:val="-1"/>
        <w:w w:val="100"/>
        <w:sz w:val="24"/>
        <w:szCs w:val="24"/>
        <w:lang w:val="en-US" w:eastAsia="en-US" w:bidi="ar-SA"/>
      </w:rPr>
    </w:lvl>
    <w:lvl w:ilvl="1" w:tentative="0">
      <w:start w:val="0"/>
      <w:numFmt w:val="bullet"/>
      <w:lvlText w:val="•"/>
      <w:lvlJc w:val="left"/>
      <w:pPr>
        <w:ind w:left="2728" w:hanging="360"/>
      </w:pPr>
      <w:rPr>
        <w:rFonts w:hint="default"/>
        <w:lang w:val="en-US" w:eastAsia="en-US" w:bidi="ar-SA"/>
      </w:rPr>
    </w:lvl>
    <w:lvl w:ilvl="2" w:tentative="0">
      <w:start w:val="0"/>
      <w:numFmt w:val="bullet"/>
      <w:lvlText w:val="•"/>
      <w:lvlJc w:val="left"/>
      <w:pPr>
        <w:ind w:left="3616" w:hanging="360"/>
      </w:pPr>
      <w:rPr>
        <w:rFonts w:hint="default"/>
        <w:lang w:val="en-US" w:eastAsia="en-US" w:bidi="ar-SA"/>
      </w:rPr>
    </w:lvl>
    <w:lvl w:ilvl="3" w:tentative="0">
      <w:start w:val="0"/>
      <w:numFmt w:val="bullet"/>
      <w:lvlText w:val="•"/>
      <w:lvlJc w:val="left"/>
      <w:pPr>
        <w:ind w:left="4504" w:hanging="360"/>
      </w:pPr>
      <w:rPr>
        <w:rFonts w:hint="default"/>
        <w:lang w:val="en-US" w:eastAsia="en-US" w:bidi="ar-SA"/>
      </w:rPr>
    </w:lvl>
    <w:lvl w:ilvl="4" w:tentative="0">
      <w:start w:val="0"/>
      <w:numFmt w:val="bullet"/>
      <w:lvlText w:val="•"/>
      <w:lvlJc w:val="left"/>
      <w:pPr>
        <w:ind w:left="5392" w:hanging="360"/>
      </w:pPr>
      <w:rPr>
        <w:rFonts w:hint="default"/>
        <w:lang w:val="en-US" w:eastAsia="en-US" w:bidi="ar-SA"/>
      </w:rPr>
    </w:lvl>
    <w:lvl w:ilvl="5" w:tentative="0">
      <w:start w:val="0"/>
      <w:numFmt w:val="bullet"/>
      <w:lvlText w:val="•"/>
      <w:lvlJc w:val="left"/>
      <w:pPr>
        <w:ind w:left="6280" w:hanging="360"/>
      </w:pPr>
      <w:rPr>
        <w:rFonts w:hint="default"/>
        <w:lang w:val="en-US" w:eastAsia="en-US" w:bidi="ar-SA"/>
      </w:rPr>
    </w:lvl>
    <w:lvl w:ilvl="6" w:tentative="0">
      <w:start w:val="0"/>
      <w:numFmt w:val="bullet"/>
      <w:lvlText w:val="•"/>
      <w:lvlJc w:val="left"/>
      <w:pPr>
        <w:ind w:left="7168" w:hanging="360"/>
      </w:pPr>
      <w:rPr>
        <w:rFonts w:hint="default"/>
        <w:lang w:val="en-US" w:eastAsia="en-US" w:bidi="ar-SA"/>
      </w:rPr>
    </w:lvl>
    <w:lvl w:ilvl="7" w:tentative="0">
      <w:start w:val="0"/>
      <w:numFmt w:val="bullet"/>
      <w:lvlText w:val="•"/>
      <w:lvlJc w:val="left"/>
      <w:pPr>
        <w:ind w:left="8056" w:hanging="360"/>
      </w:pPr>
      <w:rPr>
        <w:rFonts w:hint="default"/>
        <w:lang w:val="en-US" w:eastAsia="en-US" w:bidi="ar-SA"/>
      </w:rPr>
    </w:lvl>
    <w:lvl w:ilvl="8" w:tentative="0">
      <w:start w:val="0"/>
      <w:numFmt w:val="bullet"/>
      <w:lvlText w:val="•"/>
      <w:lvlJc w:val="left"/>
      <w:pPr>
        <w:ind w:left="8944" w:hanging="360"/>
      </w:pPr>
      <w:rPr>
        <w:rFonts w:hint="default"/>
        <w:lang w:val="en-US" w:eastAsia="en-US" w:bidi="ar-SA"/>
      </w:rPr>
    </w:lvl>
  </w:abstractNum>
  <w:abstractNum w:abstractNumId="2">
    <w:nsid w:val="BF205925"/>
    <w:multiLevelType w:val="multilevel"/>
    <w:tmpl w:val="BF205925"/>
    <w:lvl w:ilvl="0" w:tentative="0">
      <w:start w:val="1"/>
      <w:numFmt w:val="decimal"/>
      <w:lvlText w:val="%1."/>
      <w:lvlJc w:val="left"/>
      <w:pPr>
        <w:ind w:left="1362" w:hanging="240"/>
        <w:jc w:val="left"/>
      </w:pPr>
      <w:rPr>
        <w:rFonts w:hint="default" w:ascii="Times New Roman" w:hAnsi="Times New Roman" w:eastAsia="Times New Roman" w:cs="Times New Roman"/>
        <w:b/>
        <w:bCs/>
        <w:spacing w:val="-1"/>
        <w:w w:val="100"/>
        <w:sz w:val="24"/>
        <w:szCs w:val="24"/>
        <w:lang w:val="en-US" w:eastAsia="en-US" w:bidi="ar-SA"/>
      </w:rPr>
    </w:lvl>
    <w:lvl w:ilvl="1" w:tentative="0">
      <w:start w:val="0"/>
      <w:numFmt w:val="bullet"/>
      <w:lvlText w:val="•"/>
      <w:lvlJc w:val="left"/>
      <w:pPr>
        <w:ind w:left="2296" w:hanging="240"/>
      </w:pPr>
      <w:rPr>
        <w:rFonts w:hint="default"/>
        <w:lang w:val="en-US" w:eastAsia="en-US" w:bidi="ar-SA"/>
      </w:rPr>
    </w:lvl>
    <w:lvl w:ilvl="2" w:tentative="0">
      <w:start w:val="0"/>
      <w:numFmt w:val="bullet"/>
      <w:lvlText w:val="•"/>
      <w:lvlJc w:val="left"/>
      <w:pPr>
        <w:ind w:left="3232" w:hanging="240"/>
      </w:pPr>
      <w:rPr>
        <w:rFonts w:hint="default"/>
        <w:lang w:val="en-US" w:eastAsia="en-US" w:bidi="ar-SA"/>
      </w:rPr>
    </w:lvl>
    <w:lvl w:ilvl="3" w:tentative="0">
      <w:start w:val="0"/>
      <w:numFmt w:val="bullet"/>
      <w:lvlText w:val="•"/>
      <w:lvlJc w:val="left"/>
      <w:pPr>
        <w:ind w:left="4168" w:hanging="240"/>
      </w:pPr>
      <w:rPr>
        <w:rFonts w:hint="default"/>
        <w:lang w:val="en-US" w:eastAsia="en-US" w:bidi="ar-SA"/>
      </w:rPr>
    </w:lvl>
    <w:lvl w:ilvl="4" w:tentative="0">
      <w:start w:val="0"/>
      <w:numFmt w:val="bullet"/>
      <w:lvlText w:val="•"/>
      <w:lvlJc w:val="left"/>
      <w:pPr>
        <w:ind w:left="5104" w:hanging="240"/>
      </w:pPr>
      <w:rPr>
        <w:rFonts w:hint="default"/>
        <w:lang w:val="en-US" w:eastAsia="en-US" w:bidi="ar-SA"/>
      </w:rPr>
    </w:lvl>
    <w:lvl w:ilvl="5" w:tentative="0">
      <w:start w:val="0"/>
      <w:numFmt w:val="bullet"/>
      <w:lvlText w:val="•"/>
      <w:lvlJc w:val="left"/>
      <w:pPr>
        <w:ind w:left="6040" w:hanging="240"/>
      </w:pPr>
      <w:rPr>
        <w:rFonts w:hint="default"/>
        <w:lang w:val="en-US" w:eastAsia="en-US" w:bidi="ar-SA"/>
      </w:rPr>
    </w:lvl>
    <w:lvl w:ilvl="6" w:tentative="0">
      <w:start w:val="0"/>
      <w:numFmt w:val="bullet"/>
      <w:lvlText w:val="•"/>
      <w:lvlJc w:val="left"/>
      <w:pPr>
        <w:ind w:left="6976" w:hanging="240"/>
      </w:pPr>
      <w:rPr>
        <w:rFonts w:hint="default"/>
        <w:lang w:val="en-US" w:eastAsia="en-US" w:bidi="ar-SA"/>
      </w:rPr>
    </w:lvl>
    <w:lvl w:ilvl="7" w:tentative="0">
      <w:start w:val="0"/>
      <w:numFmt w:val="bullet"/>
      <w:lvlText w:val="•"/>
      <w:lvlJc w:val="left"/>
      <w:pPr>
        <w:ind w:left="7912" w:hanging="240"/>
      </w:pPr>
      <w:rPr>
        <w:rFonts w:hint="default"/>
        <w:lang w:val="en-US" w:eastAsia="en-US" w:bidi="ar-SA"/>
      </w:rPr>
    </w:lvl>
    <w:lvl w:ilvl="8" w:tentative="0">
      <w:start w:val="0"/>
      <w:numFmt w:val="bullet"/>
      <w:lvlText w:val="•"/>
      <w:lvlJc w:val="left"/>
      <w:pPr>
        <w:ind w:left="8848" w:hanging="240"/>
      </w:pPr>
      <w:rPr>
        <w:rFonts w:hint="default"/>
        <w:lang w:val="en-US" w:eastAsia="en-US" w:bidi="ar-SA"/>
      </w:rPr>
    </w:lvl>
  </w:abstractNum>
  <w:abstractNum w:abstractNumId="3">
    <w:nsid w:val="C8879AEF"/>
    <w:multiLevelType w:val="multilevel"/>
    <w:tmpl w:val="C8879AEF"/>
    <w:lvl w:ilvl="0" w:tentative="0">
      <w:start w:val="1"/>
      <w:numFmt w:val="decimal"/>
      <w:lvlText w:val="%1."/>
      <w:lvlJc w:val="left"/>
      <w:pPr>
        <w:ind w:left="1842" w:hanging="360"/>
        <w:jc w:val="left"/>
      </w:pPr>
      <w:rPr>
        <w:rFonts w:hint="default" w:ascii="Times New Roman" w:hAnsi="Times New Roman" w:cs="Times New Roman"/>
        <w:spacing w:val="-1"/>
        <w:w w:val="100"/>
        <w:lang w:val="en-US" w:eastAsia="en-US" w:bidi="ar-SA"/>
      </w:rPr>
    </w:lvl>
    <w:lvl w:ilvl="1" w:tentative="0">
      <w:start w:val="0"/>
      <w:numFmt w:val="bullet"/>
      <w:lvlText w:val="•"/>
      <w:lvlJc w:val="left"/>
      <w:pPr>
        <w:ind w:left="2728" w:hanging="360"/>
      </w:pPr>
      <w:rPr>
        <w:rFonts w:hint="default"/>
        <w:lang w:val="en-US" w:eastAsia="en-US" w:bidi="ar-SA"/>
      </w:rPr>
    </w:lvl>
    <w:lvl w:ilvl="2" w:tentative="0">
      <w:start w:val="0"/>
      <w:numFmt w:val="bullet"/>
      <w:lvlText w:val="•"/>
      <w:lvlJc w:val="left"/>
      <w:pPr>
        <w:ind w:left="3616" w:hanging="360"/>
      </w:pPr>
      <w:rPr>
        <w:rFonts w:hint="default"/>
        <w:lang w:val="en-US" w:eastAsia="en-US" w:bidi="ar-SA"/>
      </w:rPr>
    </w:lvl>
    <w:lvl w:ilvl="3" w:tentative="0">
      <w:start w:val="0"/>
      <w:numFmt w:val="bullet"/>
      <w:lvlText w:val="•"/>
      <w:lvlJc w:val="left"/>
      <w:pPr>
        <w:ind w:left="4504" w:hanging="360"/>
      </w:pPr>
      <w:rPr>
        <w:rFonts w:hint="default"/>
        <w:lang w:val="en-US" w:eastAsia="en-US" w:bidi="ar-SA"/>
      </w:rPr>
    </w:lvl>
    <w:lvl w:ilvl="4" w:tentative="0">
      <w:start w:val="0"/>
      <w:numFmt w:val="bullet"/>
      <w:lvlText w:val="•"/>
      <w:lvlJc w:val="left"/>
      <w:pPr>
        <w:ind w:left="5392" w:hanging="360"/>
      </w:pPr>
      <w:rPr>
        <w:rFonts w:hint="default"/>
        <w:lang w:val="en-US" w:eastAsia="en-US" w:bidi="ar-SA"/>
      </w:rPr>
    </w:lvl>
    <w:lvl w:ilvl="5" w:tentative="0">
      <w:start w:val="0"/>
      <w:numFmt w:val="bullet"/>
      <w:lvlText w:val="•"/>
      <w:lvlJc w:val="left"/>
      <w:pPr>
        <w:ind w:left="6280" w:hanging="360"/>
      </w:pPr>
      <w:rPr>
        <w:rFonts w:hint="default"/>
        <w:lang w:val="en-US" w:eastAsia="en-US" w:bidi="ar-SA"/>
      </w:rPr>
    </w:lvl>
    <w:lvl w:ilvl="6" w:tentative="0">
      <w:start w:val="0"/>
      <w:numFmt w:val="bullet"/>
      <w:lvlText w:val="•"/>
      <w:lvlJc w:val="left"/>
      <w:pPr>
        <w:ind w:left="7168" w:hanging="360"/>
      </w:pPr>
      <w:rPr>
        <w:rFonts w:hint="default"/>
        <w:lang w:val="en-US" w:eastAsia="en-US" w:bidi="ar-SA"/>
      </w:rPr>
    </w:lvl>
    <w:lvl w:ilvl="7" w:tentative="0">
      <w:start w:val="0"/>
      <w:numFmt w:val="bullet"/>
      <w:lvlText w:val="•"/>
      <w:lvlJc w:val="left"/>
      <w:pPr>
        <w:ind w:left="8056" w:hanging="360"/>
      </w:pPr>
      <w:rPr>
        <w:rFonts w:hint="default"/>
        <w:lang w:val="en-US" w:eastAsia="en-US" w:bidi="ar-SA"/>
      </w:rPr>
    </w:lvl>
    <w:lvl w:ilvl="8" w:tentative="0">
      <w:start w:val="0"/>
      <w:numFmt w:val="bullet"/>
      <w:lvlText w:val="•"/>
      <w:lvlJc w:val="left"/>
      <w:pPr>
        <w:ind w:left="8944" w:hanging="360"/>
      </w:pPr>
      <w:rPr>
        <w:rFonts w:hint="default"/>
        <w:lang w:val="en-US" w:eastAsia="en-US" w:bidi="ar-SA"/>
      </w:rPr>
    </w:lvl>
  </w:abstractNum>
  <w:abstractNum w:abstractNumId="4">
    <w:nsid w:val="CF092B84"/>
    <w:multiLevelType w:val="multilevel"/>
    <w:tmpl w:val="CF092B84"/>
    <w:lvl w:ilvl="0" w:tentative="0">
      <w:start w:val="1"/>
      <w:numFmt w:val="decimal"/>
      <w:lvlText w:val="%1"/>
      <w:lvlJc w:val="left"/>
      <w:pPr>
        <w:ind w:left="1332" w:hanging="210"/>
        <w:jc w:val="right"/>
      </w:pPr>
      <w:rPr>
        <w:rFonts w:hint="default"/>
        <w:b/>
        <w:bCs/>
        <w:spacing w:val="-2"/>
        <w:w w:val="100"/>
        <w:u w:val="single" w:color="000000"/>
        <w:lang w:val="en-US" w:eastAsia="en-US" w:bidi="ar-SA"/>
      </w:rPr>
    </w:lvl>
    <w:lvl w:ilvl="1" w:tentative="0">
      <w:start w:val="1"/>
      <w:numFmt w:val="decimal"/>
      <w:lvlText w:val="%1.%2"/>
      <w:lvlJc w:val="left"/>
      <w:pPr>
        <w:ind w:left="1612" w:hanging="420"/>
        <w:jc w:val="right"/>
      </w:pPr>
      <w:rPr>
        <w:rFonts w:hint="default"/>
        <w:b/>
        <w:bCs/>
        <w:spacing w:val="-2"/>
        <w:w w:val="100"/>
        <w:lang w:val="en-US" w:eastAsia="en-US" w:bidi="ar-SA"/>
      </w:rPr>
    </w:lvl>
    <w:lvl w:ilvl="2" w:tentative="0">
      <w:start w:val="0"/>
      <w:numFmt w:val="bullet"/>
      <w:lvlText w:val=""/>
      <w:lvlJc w:val="left"/>
      <w:pPr>
        <w:ind w:left="1884" w:hanging="420"/>
      </w:pPr>
      <w:rPr>
        <w:rFonts w:hint="default" w:ascii="Symbol" w:hAnsi="Symbol" w:eastAsia="Symbol" w:cs="Symbol"/>
        <w:w w:val="100"/>
        <w:sz w:val="24"/>
        <w:szCs w:val="24"/>
        <w:lang w:val="en-US" w:eastAsia="en-US" w:bidi="ar-SA"/>
      </w:rPr>
    </w:lvl>
    <w:lvl w:ilvl="3" w:tentative="0">
      <w:start w:val="0"/>
      <w:numFmt w:val="bullet"/>
      <w:lvlText w:val="•"/>
      <w:lvlJc w:val="left"/>
      <w:pPr>
        <w:ind w:left="1880" w:hanging="420"/>
      </w:pPr>
      <w:rPr>
        <w:rFonts w:hint="default"/>
        <w:lang w:val="en-US" w:eastAsia="en-US" w:bidi="ar-SA"/>
      </w:rPr>
    </w:lvl>
    <w:lvl w:ilvl="4" w:tentative="0">
      <w:start w:val="0"/>
      <w:numFmt w:val="bullet"/>
      <w:lvlText w:val="•"/>
      <w:lvlJc w:val="left"/>
      <w:pPr>
        <w:ind w:left="3142" w:hanging="420"/>
      </w:pPr>
      <w:rPr>
        <w:rFonts w:hint="default"/>
        <w:lang w:val="en-US" w:eastAsia="en-US" w:bidi="ar-SA"/>
      </w:rPr>
    </w:lvl>
    <w:lvl w:ilvl="5" w:tentative="0">
      <w:start w:val="0"/>
      <w:numFmt w:val="bullet"/>
      <w:lvlText w:val="•"/>
      <w:lvlJc w:val="left"/>
      <w:pPr>
        <w:ind w:left="4405" w:hanging="420"/>
      </w:pPr>
      <w:rPr>
        <w:rFonts w:hint="default"/>
        <w:lang w:val="en-US" w:eastAsia="en-US" w:bidi="ar-SA"/>
      </w:rPr>
    </w:lvl>
    <w:lvl w:ilvl="6" w:tentative="0">
      <w:start w:val="0"/>
      <w:numFmt w:val="bullet"/>
      <w:lvlText w:val="•"/>
      <w:lvlJc w:val="left"/>
      <w:pPr>
        <w:ind w:left="5668" w:hanging="420"/>
      </w:pPr>
      <w:rPr>
        <w:rFonts w:hint="default"/>
        <w:lang w:val="en-US" w:eastAsia="en-US" w:bidi="ar-SA"/>
      </w:rPr>
    </w:lvl>
    <w:lvl w:ilvl="7" w:tentative="0">
      <w:start w:val="0"/>
      <w:numFmt w:val="bullet"/>
      <w:lvlText w:val="•"/>
      <w:lvlJc w:val="left"/>
      <w:pPr>
        <w:ind w:left="6931" w:hanging="420"/>
      </w:pPr>
      <w:rPr>
        <w:rFonts w:hint="default"/>
        <w:lang w:val="en-US" w:eastAsia="en-US" w:bidi="ar-SA"/>
      </w:rPr>
    </w:lvl>
    <w:lvl w:ilvl="8" w:tentative="0">
      <w:start w:val="0"/>
      <w:numFmt w:val="bullet"/>
      <w:lvlText w:val="•"/>
      <w:lvlJc w:val="left"/>
      <w:pPr>
        <w:ind w:left="8194" w:hanging="420"/>
      </w:pPr>
      <w:rPr>
        <w:rFonts w:hint="default"/>
        <w:lang w:val="en-US" w:eastAsia="en-US" w:bidi="ar-SA"/>
      </w:rPr>
    </w:lvl>
  </w:abstractNum>
  <w:abstractNum w:abstractNumId="5">
    <w:nsid w:val="F3A8FCBA"/>
    <w:multiLevelType w:val="singleLevel"/>
    <w:tmpl w:val="F3A8FCBA"/>
    <w:lvl w:ilvl="0" w:tentative="0">
      <w:start w:val="1"/>
      <w:numFmt w:val="decimal"/>
      <w:lvlText w:val="%1."/>
      <w:lvlJc w:val="left"/>
      <w:pPr>
        <w:tabs>
          <w:tab w:val="left" w:pos="425"/>
        </w:tabs>
        <w:ind w:left="425" w:leftChars="0" w:hanging="425" w:firstLineChars="0"/>
      </w:pPr>
      <w:rPr>
        <w:rFonts w:hint="default"/>
      </w:rPr>
    </w:lvl>
  </w:abstractNum>
  <w:abstractNum w:abstractNumId="6">
    <w:nsid w:val="0248C179"/>
    <w:multiLevelType w:val="multilevel"/>
    <w:tmpl w:val="0248C179"/>
    <w:lvl w:ilvl="0" w:tentative="0">
      <w:start w:val="0"/>
      <w:numFmt w:val="bullet"/>
      <w:lvlText w:val="•"/>
      <w:lvlJc w:val="left"/>
      <w:pPr>
        <w:ind w:left="1842" w:hanging="360"/>
      </w:pPr>
      <w:rPr>
        <w:rFonts w:hint="default" w:ascii="Times New Roman" w:hAnsi="Times New Roman" w:eastAsia="Times New Roman" w:cs="Times New Roman"/>
        <w:spacing w:val="-1"/>
        <w:w w:val="100"/>
        <w:sz w:val="24"/>
        <w:szCs w:val="24"/>
        <w:lang w:val="en-US" w:eastAsia="en-US" w:bidi="ar-SA"/>
      </w:rPr>
    </w:lvl>
    <w:lvl w:ilvl="1" w:tentative="0">
      <w:start w:val="0"/>
      <w:numFmt w:val="bullet"/>
      <w:lvlText w:val="•"/>
      <w:lvlJc w:val="left"/>
      <w:pPr>
        <w:ind w:left="2728" w:hanging="360"/>
      </w:pPr>
      <w:rPr>
        <w:rFonts w:hint="default"/>
        <w:lang w:val="en-US" w:eastAsia="en-US" w:bidi="ar-SA"/>
      </w:rPr>
    </w:lvl>
    <w:lvl w:ilvl="2" w:tentative="0">
      <w:start w:val="0"/>
      <w:numFmt w:val="bullet"/>
      <w:lvlText w:val="•"/>
      <w:lvlJc w:val="left"/>
      <w:pPr>
        <w:ind w:left="3616" w:hanging="360"/>
      </w:pPr>
      <w:rPr>
        <w:rFonts w:hint="default"/>
        <w:lang w:val="en-US" w:eastAsia="en-US" w:bidi="ar-SA"/>
      </w:rPr>
    </w:lvl>
    <w:lvl w:ilvl="3" w:tentative="0">
      <w:start w:val="0"/>
      <w:numFmt w:val="bullet"/>
      <w:lvlText w:val="•"/>
      <w:lvlJc w:val="left"/>
      <w:pPr>
        <w:ind w:left="4504" w:hanging="360"/>
      </w:pPr>
      <w:rPr>
        <w:rFonts w:hint="default"/>
        <w:lang w:val="en-US" w:eastAsia="en-US" w:bidi="ar-SA"/>
      </w:rPr>
    </w:lvl>
    <w:lvl w:ilvl="4" w:tentative="0">
      <w:start w:val="0"/>
      <w:numFmt w:val="bullet"/>
      <w:lvlText w:val="•"/>
      <w:lvlJc w:val="left"/>
      <w:pPr>
        <w:ind w:left="5392" w:hanging="360"/>
      </w:pPr>
      <w:rPr>
        <w:rFonts w:hint="default"/>
        <w:lang w:val="en-US" w:eastAsia="en-US" w:bidi="ar-SA"/>
      </w:rPr>
    </w:lvl>
    <w:lvl w:ilvl="5" w:tentative="0">
      <w:start w:val="0"/>
      <w:numFmt w:val="bullet"/>
      <w:lvlText w:val="•"/>
      <w:lvlJc w:val="left"/>
      <w:pPr>
        <w:ind w:left="6280" w:hanging="360"/>
      </w:pPr>
      <w:rPr>
        <w:rFonts w:hint="default"/>
        <w:lang w:val="en-US" w:eastAsia="en-US" w:bidi="ar-SA"/>
      </w:rPr>
    </w:lvl>
    <w:lvl w:ilvl="6" w:tentative="0">
      <w:start w:val="0"/>
      <w:numFmt w:val="bullet"/>
      <w:lvlText w:val="•"/>
      <w:lvlJc w:val="left"/>
      <w:pPr>
        <w:ind w:left="7168" w:hanging="360"/>
      </w:pPr>
      <w:rPr>
        <w:rFonts w:hint="default"/>
        <w:lang w:val="en-US" w:eastAsia="en-US" w:bidi="ar-SA"/>
      </w:rPr>
    </w:lvl>
    <w:lvl w:ilvl="7" w:tentative="0">
      <w:start w:val="0"/>
      <w:numFmt w:val="bullet"/>
      <w:lvlText w:val="•"/>
      <w:lvlJc w:val="left"/>
      <w:pPr>
        <w:ind w:left="8056" w:hanging="360"/>
      </w:pPr>
      <w:rPr>
        <w:rFonts w:hint="default"/>
        <w:lang w:val="en-US" w:eastAsia="en-US" w:bidi="ar-SA"/>
      </w:rPr>
    </w:lvl>
    <w:lvl w:ilvl="8" w:tentative="0">
      <w:start w:val="0"/>
      <w:numFmt w:val="bullet"/>
      <w:lvlText w:val="•"/>
      <w:lvlJc w:val="left"/>
      <w:pPr>
        <w:ind w:left="8944" w:hanging="360"/>
      </w:pPr>
      <w:rPr>
        <w:rFonts w:hint="default"/>
        <w:lang w:val="en-US" w:eastAsia="en-US" w:bidi="ar-SA"/>
      </w:rPr>
    </w:lvl>
  </w:abstractNum>
  <w:abstractNum w:abstractNumId="7">
    <w:nsid w:val="03D62ECE"/>
    <w:multiLevelType w:val="multilevel"/>
    <w:tmpl w:val="03D62ECE"/>
    <w:lvl w:ilvl="0" w:tentative="0">
      <w:start w:val="0"/>
      <w:numFmt w:val="bullet"/>
      <w:lvlText w:val="•"/>
      <w:lvlJc w:val="left"/>
      <w:pPr>
        <w:ind w:left="1122" w:hanging="144"/>
      </w:pPr>
      <w:rPr>
        <w:rFonts w:hint="default" w:ascii="Times New Roman" w:hAnsi="Times New Roman" w:eastAsia="Times New Roman" w:cs="Times New Roman"/>
        <w:w w:val="100"/>
        <w:sz w:val="24"/>
        <w:szCs w:val="24"/>
        <w:lang w:val="en-US" w:eastAsia="en-US" w:bidi="ar-SA"/>
      </w:rPr>
    </w:lvl>
    <w:lvl w:ilvl="1" w:tentative="0">
      <w:start w:val="0"/>
      <w:numFmt w:val="bullet"/>
      <w:lvlText w:val="•"/>
      <w:lvlJc w:val="left"/>
      <w:pPr>
        <w:ind w:left="2080" w:hanging="144"/>
      </w:pPr>
      <w:rPr>
        <w:rFonts w:hint="default"/>
        <w:lang w:val="en-US" w:eastAsia="en-US" w:bidi="ar-SA"/>
      </w:rPr>
    </w:lvl>
    <w:lvl w:ilvl="2" w:tentative="0">
      <w:start w:val="0"/>
      <w:numFmt w:val="bullet"/>
      <w:lvlText w:val="•"/>
      <w:lvlJc w:val="left"/>
      <w:pPr>
        <w:ind w:left="3040" w:hanging="144"/>
      </w:pPr>
      <w:rPr>
        <w:rFonts w:hint="default"/>
        <w:lang w:val="en-US" w:eastAsia="en-US" w:bidi="ar-SA"/>
      </w:rPr>
    </w:lvl>
    <w:lvl w:ilvl="3" w:tentative="0">
      <w:start w:val="0"/>
      <w:numFmt w:val="bullet"/>
      <w:lvlText w:val="•"/>
      <w:lvlJc w:val="left"/>
      <w:pPr>
        <w:ind w:left="4000" w:hanging="144"/>
      </w:pPr>
      <w:rPr>
        <w:rFonts w:hint="default"/>
        <w:lang w:val="en-US" w:eastAsia="en-US" w:bidi="ar-SA"/>
      </w:rPr>
    </w:lvl>
    <w:lvl w:ilvl="4" w:tentative="0">
      <w:start w:val="0"/>
      <w:numFmt w:val="bullet"/>
      <w:lvlText w:val="•"/>
      <w:lvlJc w:val="left"/>
      <w:pPr>
        <w:ind w:left="4960" w:hanging="144"/>
      </w:pPr>
      <w:rPr>
        <w:rFonts w:hint="default"/>
        <w:lang w:val="en-US" w:eastAsia="en-US" w:bidi="ar-SA"/>
      </w:rPr>
    </w:lvl>
    <w:lvl w:ilvl="5" w:tentative="0">
      <w:start w:val="0"/>
      <w:numFmt w:val="bullet"/>
      <w:lvlText w:val="•"/>
      <w:lvlJc w:val="left"/>
      <w:pPr>
        <w:ind w:left="5920" w:hanging="144"/>
      </w:pPr>
      <w:rPr>
        <w:rFonts w:hint="default"/>
        <w:lang w:val="en-US" w:eastAsia="en-US" w:bidi="ar-SA"/>
      </w:rPr>
    </w:lvl>
    <w:lvl w:ilvl="6" w:tentative="0">
      <w:start w:val="0"/>
      <w:numFmt w:val="bullet"/>
      <w:lvlText w:val="•"/>
      <w:lvlJc w:val="left"/>
      <w:pPr>
        <w:ind w:left="6880" w:hanging="144"/>
      </w:pPr>
      <w:rPr>
        <w:rFonts w:hint="default"/>
        <w:lang w:val="en-US" w:eastAsia="en-US" w:bidi="ar-SA"/>
      </w:rPr>
    </w:lvl>
    <w:lvl w:ilvl="7" w:tentative="0">
      <w:start w:val="0"/>
      <w:numFmt w:val="bullet"/>
      <w:lvlText w:val="•"/>
      <w:lvlJc w:val="left"/>
      <w:pPr>
        <w:ind w:left="7840" w:hanging="144"/>
      </w:pPr>
      <w:rPr>
        <w:rFonts w:hint="default"/>
        <w:lang w:val="en-US" w:eastAsia="en-US" w:bidi="ar-SA"/>
      </w:rPr>
    </w:lvl>
    <w:lvl w:ilvl="8" w:tentative="0">
      <w:start w:val="0"/>
      <w:numFmt w:val="bullet"/>
      <w:lvlText w:val="•"/>
      <w:lvlJc w:val="left"/>
      <w:pPr>
        <w:ind w:left="8800" w:hanging="144"/>
      </w:pPr>
      <w:rPr>
        <w:rFonts w:hint="default"/>
        <w:lang w:val="en-US" w:eastAsia="en-US" w:bidi="ar-SA"/>
      </w:rPr>
    </w:lvl>
  </w:abstractNum>
  <w:abstractNum w:abstractNumId="8">
    <w:nsid w:val="25B654F3"/>
    <w:multiLevelType w:val="multilevel"/>
    <w:tmpl w:val="25B654F3"/>
    <w:lvl w:ilvl="0" w:tentative="0">
      <w:start w:val="0"/>
      <w:numFmt w:val="bullet"/>
      <w:lvlText w:val="–"/>
      <w:lvlJc w:val="left"/>
      <w:pPr>
        <w:ind w:left="1122" w:hanging="180"/>
      </w:pPr>
      <w:rPr>
        <w:rFonts w:hint="default" w:ascii="Times New Roman" w:hAnsi="Times New Roman" w:eastAsia="Times New Roman" w:cs="Times New Roman"/>
        <w:spacing w:val="-1"/>
        <w:w w:val="100"/>
        <w:sz w:val="24"/>
        <w:szCs w:val="24"/>
        <w:lang w:val="en-US" w:eastAsia="en-US" w:bidi="ar-SA"/>
      </w:rPr>
    </w:lvl>
    <w:lvl w:ilvl="1" w:tentative="0">
      <w:start w:val="0"/>
      <w:numFmt w:val="bullet"/>
      <w:lvlText w:val="•"/>
      <w:lvlJc w:val="left"/>
      <w:pPr>
        <w:ind w:left="2080" w:hanging="180"/>
      </w:pPr>
      <w:rPr>
        <w:rFonts w:hint="default"/>
        <w:lang w:val="en-US" w:eastAsia="en-US" w:bidi="ar-SA"/>
      </w:rPr>
    </w:lvl>
    <w:lvl w:ilvl="2" w:tentative="0">
      <w:start w:val="0"/>
      <w:numFmt w:val="bullet"/>
      <w:lvlText w:val="•"/>
      <w:lvlJc w:val="left"/>
      <w:pPr>
        <w:ind w:left="3040" w:hanging="180"/>
      </w:pPr>
      <w:rPr>
        <w:rFonts w:hint="default"/>
        <w:lang w:val="en-US" w:eastAsia="en-US" w:bidi="ar-SA"/>
      </w:rPr>
    </w:lvl>
    <w:lvl w:ilvl="3" w:tentative="0">
      <w:start w:val="0"/>
      <w:numFmt w:val="bullet"/>
      <w:lvlText w:val="•"/>
      <w:lvlJc w:val="left"/>
      <w:pPr>
        <w:ind w:left="4000" w:hanging="180"/>
      </w:pPr>
      <w:rPr>
        <w:rFonts w:hint="default"/>
        <w:lang w:val="en-US" w:eastAsia="en-US" w:bidi="ar-SA"/>
      </w:rPr>
    </w:lvl>
    <w:lvl w:ilvl="4" w:tentative="0">
      <w:start w:val="0"/>
      <w:numFmt w:val="bullet"/>
      <w:lvlText w:val="•"/>
      <w:lvlJc w:val="left"/>
      <w:pPr>
        <w:ind w:left="4960" w:hanging="180"/>
      </w:pPr>
      <w:rPr>
        <w:rFonts w:hint="default"/>
        <w:lang w:val="en-US" w:eastAsia="en-US" w:bidi="ar-SA"/>
      </w:rPr>
    </w:lvl>
    <w:lvl w:ilvl="5" w:tentative="0">
      <w:start w:val="0"/>
      <w:numFmt w:val="bullet"/>
      <w:lvlText w:val="•"/>
      <w:lvlJc w:val="left"/>
      <w:pPr>
        <w:ind w:left="5920" w:hanging="180"/>
      </w:pPr>
      <w:rPr>
        <w:rFonts w:hint="default"/>
        <w:lang w:val="en-US" w:eastAsia="en-US" w:bidi="ar-SA"/>
      </w:rPr>
    </w:lvl>
    <w:lvl w:ilvl="6" w:tentative="0">
      <w:start w:val="0"/>
      <w:numFmt w:val="bullet"/>
      <w:lvlText w:val="•"/>
      <w:lvlJc w:val="left"/>
      <w:pPr>
        <w:ind w:left="6880" w:hanging="180"/>
      </w:pPr>
      <w:rPr>
        <w:rFonts w:hint="default"/>
        <w:lang w:val="en-US" w:eastAsia="en-US" w:bidi="ar-SA"/>
      </w:rPr>
    </w:lvl>
    <w:lvl w:ilvl="7" w:tentative="0">
      <w:start w:val="0"/>
      <w:numFmt w:val="bullet"/>
      <w:lvlText w:val="•"/>
      <w:lvlJc w:val="left"/>
      <w:pPr>
        <w:ind w:left="7840" w:hanging="180"/>
      </w:pPr>
      <w:rPr>
        <w:rFonts w:hint="default"/>
        <w:lang w:val="en-US" w:eastAsia="en-US" w:bidi="ar-SA"/>
      </w:rPr>
    </w:lvl>
    <w:lvl w:ilvl="8" w:tentative="0">
      <w:start w:val="0"/>
      <w:numFmt w:val="bullet"/>
      <w:lvlText w:val="•"/>
      <w:lvlJc w:val="left"/>
      <w:pPr>
        <w:ind w:left="8800" w:hanging="180"/>
      </w:pPr>
      <w:rPr>
        <w:rFonts w:hint="default"/>
        <w:lang w:val="en-US" w:eastAsia="en-US" w:bidi="ar-SA"/>
      </w:rPr>
    </w:lvl>
  </w:abstractNum>
  <w:abstractNum w:abstractNumId="9">
    <w:nsid w:val="2A8F537B"/>
    <w:multiLevelType w:val="multilevel"/>
    <w:tmpl w:val="2A8F537B"/>
    <w:lvl w:ilvl="0" w:tentative="0">
      <w:start w:val="0"/>
      <w:numFmt w:val="bullet"/>
      <w:lvlText w:val="-"/>
      <w:lvlJc w:val="left"/>
      <w:pPr>
        <w:ind w:left="1842" w:hanging="140"/>
      </w:pPr>
      <w:rPr>
        <w:rFonts w:hint="default" w:ascii="Times New Roman" w:hAnsi="Times New Roman" w:eastAsia="Times New Roman" w:cs="Times New Roman"/>
        <w:spacing w:val="-2"/>
        <w:w w:val="100"/>
        <w:sz w:val="24"/>
        <w:szCs w:val="24"/>
        <w:lang w:val="en-US" w:eastAsia="en-US" w:bidi="ar-SA"/>
      </w:rPr>
    </w:lvl>
    <w:lvl w:ilvl="1" w:tentative="0">
      <w:start w:val="0"/>
      <w:numFmt w:val="bullet"/>
      <w:lvlText w:val="•"/>
      <w:lvlJc w:val="left"/>
      <w:pPr>
        <w:ind w:left="2728" w:hanging="140"/>
      </w:pPr>
      <w:rPr>
        <w:rFonts w:hint="default"/>
        <w:lang w:val="en-US" w:eastAsia="en-US" w:bidi="ar-SA"/>
      </w:rPr>
    </w:lvl>
    <w:lvl w:ilvl="2" w:tentative="0">
      <w:start w:val="0"/>
      <w:numFmt w:val="bullet"/>
      <w:lvlText w:val="•"/>
      <w:lvlJc w:val="left"/>
      <w:pPr>
        <w:ind w:left="3616" w:hanging="140"/>
      </w:pPr>
      <w:rPr>
        <w:rFonts w:hint="default"/>
        <w:lang w:val="en-US" w:eastAsia="en-US" w:bidi="ar-SA"/>
      </w:rPr>
    </w:lvl>
    <w:lvl w:ilvl="3" w:tentative="0">
      <w:start w:val="0"/>
      <w:numFmt w:val="bullet"/>
      <w:lvlText w:val="•"/>
      <w:lvlJc w:val="left"/>
      <w:pPr>
        <w:ind w:left="4504" w:hanging="140"/>
      </w:pPr>
      <w:rPr>
        <w:rFonts w:hint="default"/>
        <w:lang w:val="en-US" w:eastAsia="en-US" w:bidi="ar-SA"/>
      </w:rPr>
    </w:lvl>
    <w:lvl w:ilvl="4" w:tentative="0">
      <w:start w:val="0"/>
      <w:numFmt w:val="bullet"/>
      <w:lvlText w:val="•"/>
      <w:lvlJc w:val="left"/>
      <w:pPr>
        <w:ind w:left="5392" w:hanging="140"/>
      </w:pPr>
      <w:rPr>
        <w:rFonts w:hint="default"/>
        <w:lang w:val="en-US" w:eastAsia="en-US" w:bidi="ar-SA"/>
      </w:rPr>
    </w:lvl>
    <w:lvl w:ilvl="5" w:tentative="0">
      <w:start w:val="0"/>
      <w:numFmt w:val="bullet"/>
      <w:lvlText w:val="•"/>
      <w:lvlJc w:val="left"/>
      <w:pPr>
        <w:ind w:left="6280" w:hanging="140"/>
      </w:pPr>
      <w:rPr>
        <w:rFonts w:hint="default"/>
        <w:lang w:val="en-US" w:eastAsia="en-US" w:bidi="ar-SA"/>
      </w:rPr>
    </w:lvl>
    <w:lvl w:ilvl="6" w:tentative="0">
      <w:start w:val="0"/>
      <w:numFmt w:val="bullet"/>
      <w:lvlText w:val="•"/>
      <w:lvlJc w:val="left"/>
      <w:pPr>
        <w:ind w:left="7168" w:hanging="140"/>
      </w:pPr>
      <w:rPr>
        <w:rFonts w:hint="default"/>
        <w:lang w:val="en-US" w:eastAsia="en-US" w:bidi="ar-SA"/>
      </w:rPr>
    </w:lvl>
    <w:lvl w:ilvl="7" w:tentative="0">
      <w:start w:val="0"/>
      <w:numFmt w:val="bullet"/>
      <w:lvlText w:val="•"/>
      <w:lvlJc w:val="left"/>
      <w:pPr>
        <w:ind w:left="8056" w:hanging="140"/>
      </w:pPr>
      <w:rPr>
        <w:rFonts w:hint="default"/>
        <w:lang w:val="en-US" w:eastAsia="en-US" w:bidi="ar-SA"/>
      </w:rPr>
    </w:lvl>
    <w:lvl w:ilvl="8" w:tentative="0">
      <w:start w:val="0"/>
      <w:numFmt w:val="bullet"/>
      <w:lvlText w:val="•"/>
      <w:lvlJc w:val="left"/>
      <w:pPr>
        <w:ind w:left="8944" w:hanging="140"/>
      </w:pPr>
      <w:rPr>
        <w:rFonts w:hint="default"/>
        <w:lang w:val="en-US" w:eastAsia="en-US" w:bidi="ar-SA"/>
      </w:rPr>
    </w:lvl>
  </w:abstractNum>
  <w:abstractNum w:abstractNumId="10">
    <w:nsid w:val="32FD62B1"/>
    <w:multiLevelType w:val="multilevel"/>
    <w:tmpl w:val="32FD62B1"/>
    <w:lvl w:ilvl="0" w:tentative="0">
      <w:start w:val="1"/>
      <w:numFmt w:val="decimal"/>
      <w:lvlText w:val="%1."/>
      <w:lvlJc w:val="left"/>
      <w:pPr>
        <w:ind w:left="630" w:hanging="360"/>
      </w:pPr>
      <w:rPr>
        <w:rFonts w:ascii="Times New Roman" w:hAnsi="Times New Roman" w:cs="Times New Roman" w:eastAsiaTheme="minorHAnsi"/>
      </w:rPr>
    </w:lvl>
    <w:lvl w:ilvl="1" w:tentative="0">
      <w:start w:val="1"/>
      <w:numFmt w:val="decimal"/>
      <w:isLgl/>
      <w:lvlText w:val="%1.%2"/>
      <w:lvlJc w:val="left"/>
      <w:pPr>
        <w:ind w:left="960" w:hanging="420"/>
      </w:pPr>
      <w:rPr>
        <w:rFonts w:hint="default"/>
        <w:b/>
      </w:rPr>
    </w:lvl>
    <w:lvl w:ilvl="2" w:tentative="0">
      <w:start w:val="1"/>
      <w:numFmt w:val="decimal"/>
      <w:isLgl/>
      <w:lvlText w:val="%1.%2.%3"/>
      <w:lvlJc w:val="left"/>
      <w:pPr>
        <w:ind w:left="990" w:hanging="720"/>
      </w:pPr>
      <w:rPr>
        <w:rFonts w:hint="default"/>
        <w:b/>
      </w:rPr>
    </w:lvl>
    <w:lvl w:ilvl="3" w:tentative="0">
      <w:start w:val="1"/>
      <w:numFmt w:val="decimal"/>
      <w:isLgl/>
      <w:lvlText w:val="%1.%2.%3.%4"/>
      <w:lvlJc w:val="left"/>
      <w:pPr>
        <w:ind w:left="1350" w:hanging="1080"/>
      </w:pPr>
      <w:rPr>
        <w:rFonts w:hint="default"/>
      </w:rPr>
    </w:lvl>
    <w:lvl w:ilvl="4" w:tentative="0">
      <w:start w:val="1"/>
      <w:numFmt w:val="decimal"/>
      <w:isLgl/>
      <w:lvlText w:val="%1.%2.%3.%4.%5"/>
      <w:lvlJc w:val="left"/>
      <w:pPr>
        <w:ind w:left="1350" w:hanging="1080"/>
      </w:pPr>
      <w:rPr>
        <w:rFonts w:hint="default"/>
      </w:rPr>
    </w:lvl>
    <w:lvl w:ilvl="5" w:tentative="0">
      <w:start w:val="1"/>
      <w:numFmt w:val="decimal"/>
      <w:isLgl/>
      <w:lvlText w:val="%1.%2.%3.%4.%5.%6"/>
      <w:lvlJc w:val="left"/>
      <w:pPr>
        <w:ind w:left="1710" w:hanging="1440"/>
      </w:pPr>
      <w:rPr>
        <w:rFonts w:hint="default"/>
      </w:rPr>
    </w:lvl>
    <w:lvl w:ilvl="6" w:tentative="0">
      <w:start w:val="1"/>
      <w:numFmt w:val="decimal"/>
      <w:isLgl/>
      <w:lvlText w:val="%1.%2.%3.%4.%5.%6.%7"/>
      <w:lvlJc w:val="left"/>
      <w:pPr>
        <w:ind w:left="1710" w:hanging="1440"/>
      </w:pPr>
      <w:rPr>
        <w:rFonts w:hint="default"/>
      </w:rPr>
    </w:lvl>
    <w:lvl w:ilvl="7" w:tentative="0">
      <w:start w:val="1"/>
      <w:numFmt w:val="decimal"/>
      <w:isLgl/>
      <w:lvlText w:val="%1.%2.%3.%4.%5.%6.%7.%8"/>
      <w:lvlJc w:val="left"/>
      <w:pPr>
        <w:ind w:left="2070" w:hanging="1800"/>
      </w:pPr>
      <w:rPr>
        <w:rFonts w:hint="default"/>
      </w:rPr>
    </w:lvl>
    <w:lvl w:ilvl="8" w:tentative="0">
      <w:start w:val="1"/>
      <w:numFmt w:val="decimal"/>
      <w:isLgl/>
      <w:lvlText w:val="%1.%2.%3.%4.%5.%6.%7.%8.%9"/>
      <w:lvlJc w:val="left"/>
      <w:pPr>
        <w:ind w:left="2430" w:hanging="2160"/>
      </w:pPr>
      <w:rPr>
        <w:rFonts w:hint="default"/>
      </w:rPr>
    </w:lvl>
  </w:abstractNum>
  <w:abstractNum w:abstractNumId="11">
    <w:nsid w:val="4D4DC07F"/>
    <w:multiLevelType w:val="multilevel"/>
    <w:tmpl w:val="4D4DC07F"/>
    <w:lvl w:ilvl="0" w:tentative="0">
      <w:start w:val="0"/>
      <w:numFmt w:val="bullet"/>
      <w:lvlText w:val="•"/>
      <w:lvlJc w:val="left"/>
      <w:pPr>
        <w:ind w:left="1122" w:hanging="144"/>
      </w:pPr>
      <w:rPr>
        <w:rFonts w:hint="default" w:ascii="Times New Roman" w:hAnsi="Times New Roman" w:eastAsia="Times New Roman" w:cs="Times New Roman"/>
        <w:w w:val="100"/>
        <w:sz w:val="24"/>
        <w:szCs w:val="24"/>
        <w:lang w:val="en-US" w:eastAsia="en-US" w:bidi="ar-SA"/>
      </w:rPr>
    </w:lvl>
    <w:lvl w:ilvl="1" w:tentative="0">
      <w:start w:val="0"/>
      <w:numFmt w:val="bullet"/>
      <w:lvlText w:val="•"/>
      <w:lvlJc w:val="left"/>
      <w:pPr>
        <w:ind w:left="2080" w:hanging="144"/>
      </w:pPr>
      <w:rPr>
        <w:rFonts w:hint="default"/>
        <w:lang w:val="en-US" w:eastAsia="en-US" w:bidi="ar-SA"/>
      </w:rPr>
    </w:lvl>
    <w:lvl w:ilvl="2" w:tentative="0">
      <w:start w:val="0"/>
      <w:numFmt w:val="bullet"/>
      <w:lvlText w:val="•"/>
      <w:lvlJc w:val="left"/>
      <w:pPr>
        <w:ind w:left="3040" w:hanging="144"/>
      </w:pPr>
      <w:rPr>
        <w:rFonts w:hint="default"/>
        <w:lang w:val="en-US" w:eastAsia="en-US" w:bidi="ar-SA"/>
      </w:rPr>
    </w:lvl>
    <w:lvl w:ilvl="3" w:tentative="0">
      <w:start w:val="0"/>
      <w:numFmt w:val="bullet"/>
      <w:lvlText w:val="•"/>
      <w:lvlJc w:val="left"/>
      <w:pPr>
        <w:ind w:left="4000" w:hanging="144"/>
      </w:pPr>
      <w:rPr>
        <w:rFonts w:hint="default"/>
        <w:lang w:val="en-US" w:eastAsia="en-US" w:bidi="ar-SA"/>
      </w:rPr>
    </w:lvl>
    <w:lvl w:ilvl="4" w:tentative="0">
      <w:start w:val="0"/>
      <w:numFmt w:val="bullet"/>
      <w:lvlText w:val="•"/>
      <w:lvlJc w:val="left"/>
      <w:pPr>
        <w:ind w:left="4960" w:hanging="144"/>
      </w:pPr>
      <w:rPr>
        <w:rFonts w:hint="default"/>
        <w:lang w:val="en-US" w:eastAsia="en-US" w:bidi="ar-SA"/>
      </w:rPr>
    </w:lvl>
    <w:lvl w:ilvl="5" w:tentative="0">
      <w:start w:val="0"/>
      <w:numFmt w:val="bullet"/>
      <w:lvlText w:val="•"/>
      <w:lvlJc w:val="left"/>
      <w:pPr>
        <w:ind w:left="5920" w:hanging="144"/>
      </w:pPr>
      <w:rPr>
        <w:rFonts w:hint="default"/>
        <w:lang w:val="en-US" w:eastAsia="en-US" w:bidi="ar-SA"/>
      </w:rPr>
    </w:lvl>
    <w:lvl w:ilvl="6" w:tentative="0">
      <w:start w:val="0"/>
      <w:numFmt w:val="bullet"/>
      <w:lvlText w:val="•"/>
      <w:lvlJc w:val="left"/>
      <w:pPr>
        <w:ind w:left="6880" w:hanging="144"/>
      </w:pPr>
      <w:rPr>
        <w:rFonts w:hint="default"/>
        <w:lang w:val="en-US" w:eastAsia="en-US" w:bidi="ar-SA"/>
      </w:rPr>
    </w:lvl>
    <w:lvl w:ilvl="7" w:tentative="0">
      <w:start w:val="0"/>
      <w:numFmt w:val="bullet"/>
      <w:lvlText w:val="•"/>
      <w:lvlJc w:val="left"/>
      <w:pPr>
        <w:ind w:left="7840" w:hanging="144"/>
      </w:pPr>
      <w:rPr>
        <w:rFonts w:hint="default"/>
        <w:lang w:val="en-US" w:eastAsia="en-US" w:bidi="ar-SA"/>
      </w:rPr>
    </w:lvl>
    <w:lvl w:ilvl="8" w:tentative="0">
      <w:start w:val="0"/>
      <w:numFmt w:val="bullet"/>
      <w:lvlText w:val="•"/>
      <w:lvlJc w:val="left"/>
      <w:pPr>
        <w:ind w:left="8800" w:hanging="144"/>
      </w:pPr>
      <w:rPr>
        <w:rFonts w:hint="default"/>
        <w:lang w:val="en-US" w:eastAsia="en-US" w:bidi="ar-SA"/>
      </w:rPr>
    </w:lvl>
  </w:abstractNum>
  <w:abstractNum w:abstractNumId="12">
    <w:nsid w:val="59ADCABA"/>
    <w:multiLevelType w:val="multilevel"/>
    <w:tmpl w:val="59ADCABA"/>
    <w:lvl w:ilvl="0" w:tentative="0">
      <w:start w:val="0"/>
      <w:numFmt w:val="bullet"/>
      <w:lvlText w:val="•"/>
      <w:lvlJc w:val="left"/>
      <w:pPr>
        <w:ind w:left="1122" w:hanging="166"/>
      </w:pPr>
      <w:rPr>
        <w:rFonts w:hint="default" w:ascii="Times New Roman" w:hAnsi="Times New Roman" w:eastAsia="Times New Roman" w:cs="Times New Roman"/>
        <w:w w:val="100"/>
        <w:sz w:val="24"/>
        <w:szCs w:val="24"/>
        <w:lang w:val="en-US" w:eastAsia="en-US" w:bidi="ar-SA"/>
      </w:rPr>
    </w:lvl>
    <w:lvl w:ilvl="1" w:tentative="0">
      <w:start w:val="0"/>
      <w:numFmt w:val="bullet"/>
      <w:lvlText w:val="•"/>
      <w:lvlJc w:val="left"/>
      <w:pPr>
        <w:ind w:left="2080" w:hanging="166"/>
      </w:pPr>
      <w:rPr>
        <w:rFonts w:hint="default"/>
        <w:lang w:val="en-US" w:eastAsia="en-US" w:bidi="ar-SA"/>
      </w:rPr>
    </w:lvl>
    <w:lvl w:ilvl="2" w:tentative="0">
      <w:start w:val="0"/>
      <w:numFmt w:val="bullet"/>
      <w:lvlText w:val="•"/>
      <w:lvlJc w:val="left"/>
      <w:pPr>
        <w:ind w:left="3040" w:hanging="166"/>
      </w:pPr>
      <w:rPr>
        <w:rFonts w:hint="default"/>
        <w:lang w:val="en-US" w:eastAsia="en-US" w:bidi="ar-SA"/>
      </w:rPr>
    </w:lvl>
    <w:lvl w:ilvl="3" w:tentative="0">
      <w:start w:val="0"/>
      <w:numFmt w:val="bullet"/>
      <w:lvlText w:val="•"/>
      <w:lvlJc w:val="left"/>
      <w:pPr>
        <w:ind w:left="4000" w:hanging="166"/>
      </w:pPr>
      <w:rPr>
        <w:rFonts w:hint="default"/>
        <w:lang w:val="en-US" w:eastAsia="en-US" w:bidi="ar-SA"/>
      </w:rPr>
    </w:lvl>
    <w:lvl w:ilvl="4" w:tentative="0">
      <w:start w:val="0"/>
      <w:numFmt w:val="bullet"/>
      <w:lvlText w:val="•"/>
      <w:lvlJc w:val="left"/>
      <w:pPr>
        <w:ind w:left="4960" w:hanging="166"/>
      </w:pPr>
      <w:rPr>
        <w:rFonts w:hint="default"/>
        <w:lang w:val="en-US" w:eastAsia="en-US" w:bidi="ar-SA"/>
      </w:rPr>
    </w:lvl>
    <w:lvl w:ilvl="5" w:tentative="0">
      <w:start w:val="0"/>
      <w:numFmt w:val="bullet"/>
      <w:lvlText w:val="•"/>
      <w:lvlJc w:val="left"/>
      <w:pPr>
        <w:ind w:left="5920" w:hanging="166"/>
      </w:pPr>
      <w:rPr>
        <w:rFonts w:hint="default"/>
        <w:lang w:val="en-US" w:eastAsia="en-US" w:bidi="ar-SA"/>
      </w:rPr>
    </w:lvl>
    <w:lvl w:ilvl="6" w:tentative="0">
      <w:start w:val="0"/>
      <w:numFmt w:val="bullet"/>
      <w:lvlText w:val="•"/>
      <w:lvlJc w:val="left"/>
      <w:pPr>
        <w:ind w:left="6880" w:hanging="166"/>
      </w:pPr>
      <w:rPr>
        <w:rFonts w:hint="default"/>
        <w:lang w:val="en-US" w:eastAsia="en-US" w:bidi="ar-SA"/>
      </w:rPr>
    </w:lvl>
    <w:lvl w:ilvl="7" w:tentative="0">
      <w:start w:val="0"/>
      <w:numFmt w:val="bullet"/>
      <w:lvlText w:val="•"/>
      <w:lvlJc w:val="left"/>
      <w:pPr>
        <w:ind w:left="7840" w:hanging="166"/>
      </w:pPr>
      <w:rPr>
        <w:rFonts w:hint="default"/>
        <w:lang w:val="en-US" w:eastAsia="en-US" w:bidi="ar-SA"/>
      </w:rPr>
    </w:lvl>
    <w:lvl w:ilvl="8" w:tentative="0">
      <w:start w:val="0"/>
      <w:numFmt w:val="bullet"/>
      <w:lvlText w:val="•"/>
      <w:lvlJc w:val="left"/>
      <w:pPr>
        <w:ind w:left="8800" w:hanging="166"/>
      </w:pPr>
      <w:rPr>
        <w:rFonts w:hint="default"/>
        <w:lang w:val="en-US" w:eastAsia="en-US" w:bidi="ar-SA"/>
      </w:rPr>
    </w:lvl>
  </w:abstractNum>
  <w:abstractNum w:abstractNumId="13">
    <w:nsid w:val="5A241D34"/>
    <w:multiLevelType w:val="multilevel"/>
    <w:tmpl w:val="5A241D34"/>
    <w:lvl w:ilvl="0" w:tentative="0">
      <w:start w:val="1"/>
      <w:numFmt w:val="decimal"/>
      <w:lvlText w:val="%1."/>
      <w:lvlJc w:val="left"/>
      <w:pPr>
        <w:ind w:left="1908" w:hanging="360"/>
        <w:jc w:val="left"/>
      </w:pPr>
      <w:rPr>
        <w:rFonts w:hint="default" w:ascii="Times New Roman" w:hAnsi="Times New Roman" w:cs="Times New Roman"/>
        <w:spacing w:val="-1"/>
        <w:w w:val="100"/>
        <w:lang w:val="en-US" w:eastAsia="en-US" w:bidi="ar-SA"/>
      </w:rPr>
    </w:lvl>
    <w:lvl w:ilvl="1" w:tentative="0">
      <w:start w:val="0"/>
      <w:numFmt w:val="bullet"/>
      <w:lvlText w:val="–"/>
      <w:lvlJc w:val="left"/>
      <w:pPr>
        <w:ind w:left="2182" w:hanging="274"/>
      </w:pPr>
      <w:rPr>
        <w:rFonts w:hint="default" w:ascii="Times New Roman" w:hAnsi="Times New Roman" w:eastAsia="Times New Roman" w:cs="Times New Roman"/>
        <w:spacing w:val="-26"/>
        <w:w w:val="100"/>
        <w:sz w:val="24"/>
        <w:szCs w:val="24"/>
        <w:lang w:val="en-US" w:eastAsia="en-US" w:bidi="ar-SA"/>
      </w:rPr>
    </w:lvl>
    <w:lvl w:ilvl="2" w:tentative="0">
      <w:start w:val="0"/>
      <w:numFmt w:val="bullet"/>
      <w:lvlText w:val="•"/>
      <w:lvlJc w:val="left"/>
      <w:pPr>
        <w:ind w:left="2180" w:hanging="274"/>
      </w:pPr>
      <w:rPr>
        <w:rFonts w:hint="default"/>
        <w:lang w:val="en-US" w:eastAsia="en-US" w:bidi="ar-SA"/>
      </w:rPr>
    </w:lvl>
    <w:lvl w:ilvl="3" w:tentative="0">
      <w:start w:val="0"/>
      <w:numFmt w:val="bullet"/>
      <w:lvlText w:val="•"/>
      <w:lvlJc w:val="left"/>
      <w:pPr>
        <w:ind w:left="3247" w:hanging="274"/>
      </w:pPr>
      <w:rPr>
        <w:rFonts w:hint="default"/>
        <w:lang w:val="en-US" w:eastAsia="en-US" w:bidi="ar-SA"/>
      </w:rPr>
    </w:lvl>
    <w:lvl w:ilvl="4" w:tentative="0">
      <w:start w:val="0"/>
      <w:numFmt w:val="bullet"/>
      <w:lvlText w:val="•"/>
      <w:lvlJc w:val="left"/>
      <w:pPr>
        <w:ind w:left="4315" w:hanging="274"/>
      </w:pPr>
      <w:rPr>
        <w:rFonts w:hint="default"/>
        <w:lang w:val="en-US" w:eastAsia="en-US" w:bidi="ar-SA"/>
      </w:rPr>
    </w:lvl>
    <w:lvl w:ilvl="5" w:tentative="0">
      <w:start w:val="0"/>
      <w:numFmt w:val="bullet"/>
      <w:lvlText w:val="•"/>
      <w:lvlJc w:val="left"/>
      <w:pPr>
        <w:ind w:left="5382" w:hanging="274"/>
      </w:pPr>
      <w:rPr>
        <w:rFonts w:hint="default"/>
        <w:lang w:val="en-US" w:eastAsia="en-US" w:bidi="ar-SA"/>
      </w:rPr>
    </w:lvl>
    <w:lvl w:ilvl="6" w:tentative="0">
      <w:start w:val="0"/>
      <w:numFmt w:val="bullet"/>
      <w:lvlText w:val="•"/>
      <w:lvlJc w:val="left"/>
      <w:pPr>
        <w:ind w:left="6450" w:hanging="274"/>
      </w:pPr>
      <w:rPr>
        <w:rFonts w:hint="default"/>
        <w:lang w:val="en-US" w:eastAsia="en-US" w:bidi="ar-SA"/>
      </w:rPr>
    </w:lvl>
    <w:lvl w:ilvl="7" w:tentative="0">
      <w:start w:val="0"/>
      <w:numFmt w:val="bullet"/>
      <w:lvlText w:val="•"/>
      <w:lvlJc w:val="left"/>
      <w:pPr>
        <w:ind w:left="7517" w:hanging="274"/>
      </w:pPr>
      <w:rPr>
        <w:rFonts w:hint="default"/>
        <w:lang w:val="en-US" w:eastAsia="en-US" w:bidi="ar-SA"/>
      </w:rPr>
    </w:lvl>
    <w:lvl w:ilvl="8" w:tentative="0">
      <w:start w:val="0"/>
      <w:numFmt w:val="bullet"/>
      <w:lvlText w:val="•"/>
      <w:lvlJc w:val="left"/>
      <w:pPr>
        <w:ind w:left="8585" w:hanging="274"/>
      </w:pPr>
      <w:rPr>
        <w:rFonts w:hint="default"/>
        <w:lang w:val="en-US" w:eastAsia="en-US" w:bidi="ar-SA"/>
      </w:rPr>
    </w:lvl>
  </w:abstractNum>
  <w:abstractNum w:abstractNumId="14">
    <w:nsid w:val="72183CF9"/>
    <w:multiLevelType w:val="multilevel"/>
    <w:tmpl w:val="72183CF9"/>
    <w:lvl w:ilvl="0" w:tentative="0">
      <w:start w:val="0"/>
      <w:numFmt w:val="bullet"/>
      <w:lvlText w:val=""/>
      <w:lvlJc w:val="left"/>
      <w:pPr>
        <w:ind w:left="148" w:hanging="148"/>
      </w:pPr>
      <w:rPr>
        <w:rFonts w:hint="default" w:ascii="Symbol" w:hAnsi="Symbol" w:eastAsia="Symbol" w:cs="Symbol"/>
        <w:spacing w:val="19"/>
        <w:w w:val="133"/>
        <w:sz w:val="21"/>
        <w:szCs w:val="21"/>
        <w:lang w:val="en-US" w:eastAsia="en-US" w:bidi="ar-SA"/>
      </w:rPr>
    </w:lvl>
    <w:lvl w:ilvl="1" w:tentative="0">
      <w:start w:val="0"/>
      <w:numFmt w:val="bullet"/>
      <w:lvlText w:val="•"/>
      <w:lvlJc w:val="left"/>
      <w:pPr>
        <w:ind w:left="159" w:hanging="148"/>
      </w:pPr>
      <w:rPr>
        <w:rFonts w:hint="default"/>
        <w:lang w:val="en-US" w:eastAsia="en-US" w:bidi="ar-SA"/>
      </w:rPr>
    </w:lvl>
    <w:lvl w:ilvl="2" w:tentative="0">
      <w:start w:val="0"/>
      <w:numFmt w:val="bullet"/>
      <w:lvlText w:val="•"/>
      <w:lvlJc w:val="left"/>
      <w:pPr>
        <w:ind w:left="179" w:hanging="148"/>
      </w:pPr>
      <w:rPr>
        <w:rFonts w:hint="default"/>
        <w:lang w:val="en-US" w:eastAsia="en-US" w:bidi="ar-SA"/>
      </w:rPr>
    </w:lvl>
    <w:lvl w:ilvl="3" w:tentative="0">
      <w:start w:val="0"/>
      <w:numFmt w:val="bullet"/>
      <w:lvlText w:val="•"/>
      <w:lvlJc w:val="left"/>
      <w:pPr>
        <w:ind w:left="199" w:hanging="148"/>
      </w:pPr>
      <w:rPr>
        <w:rFonts w:hint="default"/>
        <w:lang w:val="en-US" w:eastAsia="en-US" w:bidi="ar-SA"/>
      </w:rPr>
    </w:lvl>
    <w:lvl w:ilvl="4" w:tentative="0">
      <w:start w:val="0"/>
      <w:numFmt w:val="bullet"/>
      <w:lvlText w:val="•"/>
      <w:lvlJc w:val="left"/>
      <w:pPr>
        <w:ind w:left="219" w:hanging="148"/>
      </w:pPr>
      <w:rPr>
        <w:rFonts w:hint="default"/>
        <w:lang w:val="en-US" w:eastAsia="en-US" w:bidi="ar-SA"/>
      </w:rPr>
    </w:lvl>
    <w:lvl w:ilvl="5" w:tentative="0">
      <w:start w:val="0"/>
      <w:numFmt w:val="bullet"/>
      <w:lvlText w:val="•"/>
      <w:lvlJc w:val="left"/>
      <w:pPr>
        <w:ind w:left="239" w:hanging="148"/>
      </w:pPr>
      <w:rPr>
        <w:rFonts w:hint="default"/>
        <w:lang w:val="en-US" w:eastAsia="en-US" w:bidi="ar-SA"/>
      </w:rPr>
    </w:lvl>
    <w:lvl w:ilvl="6" w:tentative="0">
      <w:start w:val="0"/>
      <w:numFmt w:val="bullet"/>
      <w:lvlText w:val="•"/>
      <w:lvlJc w:val="left"/>
      <w:pPr>
        <w:ind w:left="258" w:hanging="148"/>
      </w:pPr>
      <w:rPr>
        <w:rFonts w:hint="default"/>
        <w:lang w:val="en-US" w:eastAsia="en-US" w:bidi="ar-SA"/>
      </w:rPr>
    </w:lvl>
    <w:lvl w:ilvl="7" w:tentative="0">
      <w:start w:val="0"/>
      <w:numFmt w:val="bullet"/>
      <w:lvlText w:val="•"/>
      <w:lvlJc w:val="left"/>
      <w:pPr>
        <w:ind w:left="278" w:hanging="148"/>
      </w:pPr>
      <w:rPr>
        <w:rFonts w:hint="default"/>
        <w:lang w:val="en-US" w:eastAsia="en-US" w:bidi="ar-SA"/>
      </w:rPr>
    </w:lvl>
    <w:lvl w:ilvl="8" w:tentative="0">
      <w:start w:val="0"/>
      <w:numFmt w:val="bullet"/>
      <w:lvlText w:val="•"/>
      <w:lvlJc w:val="left"/>
      <w:pPr>
        <w:ind w:left="298" w:hanging="148"/>
      </w:pPr>
      <w:rPr>
        <w:rFonts w:hint="default"/>
        <w:lang w:val="en-US" w:eastAsia="en-US" w:bidi="ar-SA"/>
      </w:rPr>
    </w:lvl>
  </w:abstractNum>
  <w:abstractNum w:abstractNumId="15">
    <w:nsid w:val="76A13119"/>
    <w:multiLevelType w:val="singleLevel"/>
    <w:tmpl w:val="76A13119"/>
    <w:lvl w:ilvl="0" w:tentative="0">
      <w:start w:val="16"/>
      <w:numFmt w:val="upperLetter"/>
      <w:suff w:val="space"/>
      <w:lvlText w:val="%1."/>
      <w:lvlJc w:val="left"/>
    </w:lvl>
  </w:abstractNum>
  <w:num w:numId="1">
    <w:abstractNumId w:val="15"/>
  </w:num>
  <w:num w:numId="2">
    <w:abstractNumId w:val="10"/>
  </w:num>
  <w:num w:numId="3">
    <w:abstractNumId w:val="4"/>
  </w:num>
  <w:num w:numId="4">
    <w:abstractNumId w:val="12"/>
  </w:num>
  <w:num w:numId="5">
    <w:abstractNumId w:val="2"/>
  </w:num>
  <w:num w:numId="6">
    <w:abstractNumId w:val="1"/>
  </w:num>
  <w:num w:numId="7">
    <w:abstractNumId w:val="7"/>
  </w:num>
  <w:num w:numId="8">
    <w:abstractNumId w:val="8"/>
  </w:num>
  <w:num w:numId="9">
    <w:abstractNumId w:val="14"/>
  </w:num>
  <w:num w:numId="10">
    <w:abstractNumId w:val="6"/>
  </w:num>
  <w:num w:numId="11">
    <w:abstractNumId w:val="0"/>
  </w:num>
  <w:num w:numId="12">
    <w:abstractNumId w:val="9"/>
  </w:num>
  <w:num w:numId="13">
    <w:abstractNumId w:val="5"/>
  </w:num>
  <w:num w:numId="14">
    <w:abstractNumId w:val="13"/>
  </w:num>
  <w:num w:numId="15">
    <w:abstractNumId w:val="3"/>
  </w:num>
  <w:num w:numId="1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cumentProtection w:enforcement="0"/>
  <w:defaultTabStop w:val="720"/>
  <w:drawingGridHorizontalSpacing w:val="110"/>
  <w:displayHorizontalDrawingGridEvery w:val="2"/>
  <w:characterSpacingControl w:val="doNotCompress"/>
  <w:hdrShapeDefaults>
    <o:shapelayout v:ext="edit">
      <o:idmap v:ext="edit" data="2"/>
    </o:shapelayout>
  </w:hdrShapeDefaults>
  <w:footnotePr>
    <w:footnote w:id="0"/>
    <w:footnote w:id="1"/>
  </w:footnotePr>
  <w:endnotePr>
    <w:endnote w:id="0"/>
    <w:endnote w:id="1"/>
  </w:endnotePr>
  <w:compat>
    <w:ulTrailSpace/>
    <w:shapeLayoutLikeWW8/>
    <w:compatSetting w:name="compatibilityMode" w:uri="http://schemas.microsoft.com/office/word" w:val="12"/>
  </w:compat>
  <w:rsids>
    <w:rsidRoot w:val="00000000"/>
    <w:rsid w:val="00645991"/>
    <w:rsid w:val="028D5673"/>
    <w:rsid w:val="0332621A"/>
    <w:rsid w:val="04D74DCD"/>
    <w:rsid w:val="069256EE"/>
    <w:rsid w:val="08FB56B2"/>
    <w:rsid w:val="098470A4"/>
    <w:rsid w:val="0A3B2238"/>
    <w:rsid w:val="0B696551"/>
    <w:rsid w:val="0DE93979"/>
    <w:rsid w:val="0FB26719"/>
    <w:rsid w:val="15F630D7"/>
    <w:rsid w:val="16EF08D9"/>
    <w:rsid w:val="17017F86"/>
    <w:rsid w:val="1876405C"/>
    <w:rsid w:val="1B5B00D9"/>
    <w:rsid w:val="1BFB5471"/>
    <w:rsid w:val="1CFD6AAA"/>
    <w:rsid w:val="1DCD0BC2"/>
    <w:rsid w:val="1F4B7E4A"/>
    <w:rsid w:val="23CB16FF"/>
    <w:rsid w:val="247D585E"/>
    <w:rsid w:val="28B409B4"/>
    <w:rsid w:val="297F5466"/>
    <w:rsid w:val="2E2B796A"/>
    <w:rsid w:val="2FF601B9"/>
    <w:rsid w:val="30366F7D"/>
    <w:rsid w:val="32364B30"/>
    <w:rsid w:val="341337BD"/>
    <w:rsid w:val="35067370"/>
    <w:rsid w:val="355157DD"/>
    <w:rsid w:val="36156AF1"/>
    <w:rsid w:val="3B91401B"/>
    <w:rsid w:val="3C925059"/>
    <w:rsid w:val="3F3B5533"/>
    <w:rsid w:val="402C30CE"/>
    <w:rsid w:val="41841179"/>
    <w:rsid w:val="43892053"/>
    <w:rsid w:val="43C37175"/>
    <w:rsid w:val="45A2455E"/>
    <w:rsid w:val="45DE4E6B"/>
    <w:rsid w:val="4BB87F0C"/>
    <w:rsid w:val="4C6A28E4"/>
    <w:rsid w:val="5129502C"/>
    <w:rsid w:val="51E47CAD"/>
    <w:rsid w:val="52B97121"/>
    <w:rsid w:val="53CB1124"/>
    <w:rsid w:val="53DF7299"/>
    <w:rsid w:val="53E97D2D"/>
    <w:rsid w:val="5463135D"/>
    <w:rsid w:val="55C252D0"/>
    <w:rsid w:val="582D2720"/>
    <w:rsid w:val="5A0E3B19"/>
    <w:rsid w:val="5A3B0ADB"/>
    <w:rsid w:val="5DB567CF"/>
    <w:rsid w:val="60591660"/>
    <w:rsid w:val="609E12C3"/>
    <w:rsid w:val="61226B4B"/>
    <w:rsid w:val="643B47A5"/>
    <w:rsid w:val="69531459"/>
    <w:rsid w:val="6D657A9C"/>
    <w:rsid w:val="6FBF0228"/>
    <w:rsid w:val="71EF3DD8"/>
    <w:rsid w:val="74082F2F"/>
    <w:rsid w:val="74EA39AF"/>
    <w:rsid w:val="77493645"/>
    <w:rsid w:val="7A816A39"/>
    <w:rsid w:val="7CBB1486"/>
    <w:rsid w:val="7DB34CF0"/>
    <w:rsid w:val="7E582D05"/>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nhideWhenUsed="0" w:uiPriority="1" w:semiHidden="0" w:name="heading 2"/>
    <w:lsdException w:qFormat="1" w:unhideWhenUsed="0" w:uiPriority="1" w:semiHidden="0" w:name="heading 3"/>
    <w:lsdException w:qFormat="1" w:unhideWhenUsed="0" w:uiPriority="1" w:semiHidden="0" w:name="heading 4"/>
    <w:lsdException w:qFormat="1" w:unhideWhenUsed="0" w:uiPriority="1" w:semiHidden="0" w:name="heading 5"/>
    <w:lsdException w:qFormat="1" w:unhideWhenUsed="0" w:uiPriority="1" w:semiHidden="0" w:name="heading 6"/>
    <w:lsdException w:qFormat="1" w:uiPriority="0" w:semiHidden="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1" w:semiHidden="0" w:name="toc 1"/>
    <w:lsdException w:qFormat="1" w:unhideWhenUsed="0" w:uiPriority="1" w:semiHidden="0" w:name="toc 2"/>
    <w:lsdException w:qFormat="1" w:unhideWhenUsed="0" w:uiPriority="1"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39"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spacing w:before="0" w:after="0" w:line="240" w:lineRule="auto"/>
      <w:ind w:left="0" w:right="0"/>
      <w:jc w:val="left"/>
    </w:pPr>
    <w:rPr>
      <w:rFonts w:ascii="Times New Roman" w:hAnsi="Times New Roman" w:eastAsia="Times New Roman" w:cs="Times New Roman"/>
      <w:sz w:val="22"/>
      <w:szCs w:val="22"/>
      <w:lang w:val="en-US" w:eastAsia="en-US" w:bidi="ar-SA"/>
    </w:rPr>
  </w:style>
  <w:style w:type="paragraph" w:styleId="2">
    <w:name w:val="heading 1"/>
    <w:basedOn w:val="1"/>
    <w:next w:val="1"/>
    <w:qFormat/>
    <w:uiPriority w:val="1"/>
    <w:pPr>
      <w:spacing w:line="142" w:lineRule="exact"/>
      <w:outlineLvl w:val="1"/>
    </w:pPr>
    <w:rPr>
      <w:rFonts w:ascii="Times New Roman" w:hAnsi="Times New Roman" w:eastAsia="Times New Roman" w:cs="Times New Roman"/>
      <w:sz w:val="113"/>
      <w:szCs w:val="113"/>
      <w:lang w:val="en-US" w:eastAsia="en-US" w:bidi="ar-SA"/>
    </w:rPr>
  </w:style>
  <w:style w:type="paragraph" w:styleId="3">
    <w:name w:val="heading 2"/>
    <w:basedOn w:val="1"/>
    <w:next w:val="1"/>
    <w:qFormat/>
    <w:uiPriority w:val="1"/>
    <w:pPr>
      <w:spacing w:before="81"/>
      <w:ind w:left="1823" w:right="1274"/>
      <w:jc w:val="center"/>
      <w:outlineLvl w:val="2"/>
    </w:pPr>
    <w:rPr>
      <w:rFonts w:ascii="DejaVu Sans" w:hAnsi="DejaVu Sans" w:eastAsia="DejaVu Sans" w:cs="DejaVu Sans"/>
      <w:b/>
      <w:bCs/>
      <w:sz w:val="32"/>
      <w:szCs w:val="32"/>
      <w:u w:val="single" w:color="000000"/>
      <w:lang w:val="en-US" w:eastAsia="en-US" w:bidi="ar-SA"/>
    </w:rPr>
  </w:style>
  <w:style w:type="paragraph" w:styleId="4">
    <w:name w:val="heading 3"/>
    <w:basedOn w:val="1"/>
    <w:next w:val="1"/>
    <w:qFormat/>
    <w:uiPriority w:val="1"/>
    <w:pPr>
      <w:spacing w:before="60"/>
      <w:ind w:left="1121"/>
      <w:outlineLvl w:val="3"/>
    </w:pPr>
    <w:rPr>
      <w:rFonts w:ascii="Times New Roman" w:hAnsi="Times New Roman" w:eastAsia="Times New Roman" w:cs="Times New Roman"/>
      <w:b/>
      <w:bCs/>
      <w:sz w:val="28"/>
      <w:szCs w:val="28"/>
      <w:u w:val="single" w:color="000000"/>
      <w:lang w:val="en-US" w:eastAsia="en-US" w:bidi="ar-SA"/>
    </w:rPr>
  </w:style>
  <w:style w:type="paragraph" w:styleId="5">
    <w:name w:val="heading 4"/>
    <w:basedOn w:val="1"/>
    <w:next w:val="1"/>
    <w:qFormat/>
    <w:uiPriority w:val="1"/>
    <w:pPr>
      <w:ind w:left="1121"/>
      <w:outlineLvl w:val="4"/>
    </w:pPr>
    <w:rPr>
      <w:rFonts w:ascii="Times New Roman" w:hAnsi="Times New Roman" w:eastAsia="Times New Roman" w:cs="Times New Roman"/>
      <w:sz w:val="28"/>
      <w:szCs w:val="28"/>
      <w:lang w:val="en-US" w:eastAsia="en-US" w:bidi="ar-SA"/>
    </w:rPr>
  </w:style>
  <w:style w:type="paragraph" w:styleId="6">
    <w:name w:val="heading 5"/>
    <w:basedOn w:val="1"/>
    <w:next w:val="1"/>
    <w:qFormat/>
    <w:uiPriority w:val="1"/>
    <w:pPr>
      <w:spacing w:before="160"/>
      <w:ind w:left="1121"/>
      <w:outlineLvl w:val="5"/>
    </w:pPr>
    <w:rPr>
      <w:rFonts w:ascii="Times New Roman" w:hAnsi="Times New Roman" w:eastAsia="Times New Roman" w:cs="Times New Roman"/>
      <w:i/>
      <w:sz w:val="28"/>
      <w:szCs w:val="28"/>
      <w:lang w:val="en-US" w:eastAsia="en-US" w:bidi="ar-SA"/>
    </w:rPr>
  </w:style>
  <w:style w:type="paragraph" w:styleId="7">
    <w:name w:val="heading 6"/>
    <w:basedOn w:val="1"/>
    <w:next w:val="1"/>
    <w:qFormat/>
    <w:uiPriority w:val="1"/>
    <w:pPr>
      <w:ind w:left="1121"/>
      <w:outlineLvl w:val="6"/>
    </w:pPr>
    <w:rPr>
      <w:rFonts w:ascii="Times New Roman" w:hAnsi="Times New Roman" w:eastAsia="Times New Roman" w:cs="Times New Roman"/>
      <w:b/>
      <w:bCs/>
      <w:sz w:val="24"/>
      <w:szCs w:val="24"/>
      <w:lang w:val="en-US" w:eastAsia="en-US" w:bidi="ar-SA"/>
    </w:rPr>
  </w:style>
  <w:style w:type="paragraph" w:styleId="8">
    <w:name w:val="heading 7"/>
    <w:basedOn w:val="1"/>
    <w:next w:val="1"/>
    <w:unhideWhenUsed/>
    <w:qFormat/>
    <w:uiPriority w:val="0"/>
    <w:pPr>
      <w:keepNext/>
      <w:keepLines/>
      <w:spacing w:before="240" w:after="64" w:line="320" w:lineRule="auto"/>
      <w:outlineLvl w:val="6"/>
    </w:pPr>
    <w:rPr>
      <w:b/>
      <w:bCs/>
      <w:sz w:val="24"/>
      <w:szCs w:val="24"/>
    </w:rPr>
  </w:style>
  <w:style w:type="character" w:default="1" w:styleId="9">
    <w:name w:val="Default Paragraph Font"/>
    <w:semiHidden/>
    <w:unhideWhenUsed/>
    <w:uiPriority w:val="1"/>
  </w:style>
  <w:style w:type="table" w:default="1" w:styleId="10">
    <w:name w:val="Normal Table"/>
    <w:semiHidden/>
    <w:unhideWhenUsed/>
    <w:qFormat/>
    <w:uiPriority w:val="99"/>
    <w:tblPr>
      <w:tblCellMar>
        <w:top w:w="0" w:type="dxa"/>
        <w:left w:w="108" w:type="dxa"/>
        <w:bottom w:w="0" w:type="dxa"/>
        <w:right w:w="108" w:type="dxa"/>
      </w:tblCellMar>
    </w:tblPr>
  </w:style>
  <w:style w:type="paragraph" w:styleId="11">
    <w:name w:val="Body Text"/>
    <w:basedOn w:val="1"/>
    <w:qFormat/>
    <w:uiPriority w:val="1"/>
    <w:rPr>
      <w:rFonts w:ascii="Times New Roman" w:hAnsi="Times New Roman" w:eastAsia="Times New Roman" w:cs="Times New Roman"/>
      <w:sz w:val="24"/>
      <w:szCs w:val="24"/>
      <w:lang w:val="en-US" w:eastAsia="en-US" w:bidi="ar-SA"/>
    </w:rPr>
  </w:style>
  <w:style w:type="table" w:styleId="12">
    <w:name w:val="Table Grid"/>
    <w:basedOn w:val="10"/>
    <w:qFormat/>
    <w:uiPriority w:val="39"/>
    <w:pPr>
      <w:spacing w:after="0" w:line="240" w:lineRule="auto"/>
    </w:pPr>
    <w:rPr>
      <w:lang w:val="en-IN"/>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3">
    <w:name w:val="toc 1"/>
    <w:basedOn w:val="1"/>
    <w:next w:val="1"/>
    <w:qFormat/>
    <w:uiPriority w:val="1"/>
    <w:pPr>
      <w:spacing w:before="138"/>
      <w:ind w:left="2496" w:hanging="240"/>
    </w:pPr>
    <w:rPr>
      <w:rFonts w:ascii="Times New Roman" w:hAnsi="Times New Roman" w:eastAsia="Times New Roman" w:cs="Times New Roman"/>
      <w:sz w:val="24"/>
      <w:szCs w:val="24"/>
      <w:lang w:val="en-US" w:eastAsia="en-US" w:bidi="ar-SA"/>
    </w:rPr>
  </w:style>
  <w:style w:type="paragraph" w:styleId="14">
    <w:name w:val="toc 2"/>
    <w:basedOn w:val="1"/>
    <w:next w:val="1"/>
    <w:qFormat/>
    <w:uiPriority w:val="1"/>
    <w:pPr>
      <w:spacing w:before="200"/>
      <w:ind w:left="3042" w:hanging="360"/>
    </w:pPr>
    <w:rPr>
      <w:rFonts w:ascii="Times New Roman" w:hAnsi="Times New Roman" w:eastAsia="Times New Roman" w:cs="Times New Roman"/>
      <w:sz w:val="24"/>
      <w:szCs w:val="24"/>
      <w:lang w:val="en-US" w:eastAsia="en-US" w:bidi="ar-SA"/>
    </w:rPr>
  </w:style>
  <w:style w:type="paragraph" w:styleId="15">
    <w:name w:val="toc 3"/>
    <w:basedOn w:val="1"/>
    <w:next w:val="1"/>
    <w:qFormat/>
    <w:uiPriority w:val="1"/>
    <w:pPr>
      <w:spacing w:before="138"/>
      <w:ind w:left="3102" w:hanging="360"/>
    </w:pPr>
    <w:rPr>
      <w:rFonts w:ascii="Times New Roman" w:hAnsi="Times New Roman" w:eastAsia="Times New Roman" w:cs="Times New Roman"/>
      <w:sz w:val="24"/>
      <w:szCs w:val="24"/>
      <w:lang w:val="en-US" w:eastAsia="en-US" w:bidi="ar-SA"/>
    </w:rPr>
  </w:style>
  <w:style w:type="table" w:customStyle="1" w:styleId="16">
    <w:name w:val="Table Normal1"/>
    <w:semiHidden/>
    <w:unhideWhenUsed/>
    <w:qFormat/>
    <w:uiPriority w:val="2"/>
    <w:tblPr>
      <w:tblCellMar>
        <w:top w:w="0" w:type="dxa"/>
        <w:left w:w="0" w:type="dxa"/>
        <w:bottom w:w="0" w:type="dxa"/>
        <w:right w:w="0" w:type="dxa"/>
      </w:tblCellMar>
    </w:tblPr>
  </w:style>
  <w:style w:type="paragraph" w:styleId="17">
    <w:name w:val="List Paragraph"/>
    <w:basedOn w:val="1"/>
    <w:qFormat/>
    <w:uiPriority w:val="1"/>
    <w:pPr>
      <w:spacing w:before="138"/>
      <w:ind w:left="1121" w:hanging="360"/>
    </w:pPr>
    <w:rPr>
      <w:rFonts w:ascii="Times New Roman" w:hAnsi="Times New Roman" w:eastAsia="Times New Roman" w:cs="Times New Roman"/>
      <w:lang w:val="en-US" w:eastAsia="en-US" w:bidi="ar-SA"/>
    </w:rPr>
  </w:style>
  <w:style w:type="paragraph" w:customStyle="1" w:styleId="18">
    <w:name w:val="Table Paragraph"/>
    <w:basedOn w:val="1"/>
    <w:qFormat/>
    <w:uiPriority w:val="1"/>
    <w:pPr>
      <w:spacing w:line="412" w:lineRule="exact"/>
    </w:pPr>
    <w:rPr>
      <w:rFonts w:ascii="Times New Roman" w:hAnsi="Times New Roman" w:eastAsia="Times New Roman" w:cs="Times New Roman"/>
      <w:lang w:val="en-US" w:eastAsia="en-US"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2.jpeg"/><Relationship Id="rId8" Type="http://schemas.openxmlformats.org/officeDocument/2006/relationships/image" Target="media/image1.jpeg"/><Relationship Id="rId7" Type="http://schemas.openxmlformats.org/officeDocument/2006/relationships/theme" Target="theme/theme1.xml"/><Relationship Id="rId6" Type="http://schemas.openxmlformats.org/officeDocument/2006/relationships/footer" Target="footer2.xml"/><Relationship Id="rId5" Type="http://schemas.openxmlformats.org/officeDocument/2006/relationships/footer" Target="footer1.xml"/><Relationship Id="rId47" Type="http://schemas.openxmlformats.org/officeDocument/2006/relationships/fontTable" Target="fontTable.xml"/><Relationship Id="rId46" Type="http://schemas.openxmlformats.org/officeDocument/2006/relationships/numbering" Target="numbering.xml"/><Relationship Id="rId45" Type="http://schemas.openxmlformats.org/officeDocument/2006/relationships/customXml" Target="../customXml/item1.xml"/><Relationship Id="rId44" Type="http://schemas.openxmlformats.org/officeDocument/2006/relationships/image" Target="media/image37.png"/><Relationship Id="rId43" Type="http://schemas.openxmlformats.org/officeDocument/2006/relationships/image" Target="media/image36.png"/><Relationship Id="rId42" Type="http://schemas.openxmlformats.org/officeDocument/2006/relationships/image" Target="media/image35.png"/><Relationship Id="rId41" Type="http://schemas.openxmlformats.org/officeDocument/2006/relationships/image" Target="media/image34.png"/><Relationship Id="rId40" Type="http://schemas.openxmlformats.org/officeDocument/2006/relationships/image" Target="media/image33.png"/><Relationship Id="rId4" Type="http://schemas.openxmlformats.org/officeDocument/2006/relationships/endnotes" Target="endnotes.xml"/><Relationship Id="rId39" Type="http://schemas.openxmlformats.org/officeDocument/2006/relationships/image" Target="media/image32.png"/><Relationship Id="rId38" Type="http://schemas.openxmlformats.org/officeDocument/2006/relationships/image" Target="media/image31.png"/><Relationship Id="rId37" Type="http://schemas.openxmlformats.org/officeDocument/2006/relationships/image" Target="media/image30.png"/><Relationship Id="rId36" Type="http://schemas.openxmlformats.org/officeDocument/2006/relationships/image" Target="media/image29.png"/><Relationship Id="rId35" Type="http://schemas.openxmlformats.org/officeDocument/2006/relationships/image" Target="media/image28.png"/><Relationship Id="rId34" Type="http://schemas.openxmlformats.org/officeDocument/2006/relationships/image" Target="media/image27.jpeg"/><Relationship Id="rId33" Type="http://schemas.openxmlformats.org/officeDocument/2006/relationships/image" Target="media/image26.png"/><Relationship Id="rId32" Type="http://schemas.openxmlformats.org/officeDocument/2006/relationships/image" Target="media/image25.png"/><Relationship Id="rId31" Type="http://schemas.openxmlformats.org/officeDocument/2006/relationships/image" Target="media/image24.jpeg"/><Relationship Id="rId30" Type="http://schemas.openxmlformats.org/officeDocument/2006/relationships/image" Target="media/image23.jpeg"/><Relationship Id="rId3" Type="http://schemas.openxmlformats.org/officeDocument/2006/relationships/footnotes" Target="footnotes.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jpe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jpeg"/><Relationship Id="rId2" Type="http://schemas.openxmlformats.org/officeDocument/2006/relationships/settings" Target="settings.xml"/><Relationship Id="rId19" Type="http://schemas.openxmlformats.org/officeDocument/2006/relationships/image" Target="media/image12.jpeg"/><Relationship Id="rId18" Type="http://schemas.openxmlformats.org/officeDocument/2006/relationships/image" Target="media/image11.png"/><Relationship Id="rId17" Type="http://schemas.openxmlformats.org/officeDocument/2006/relationships/image" Target="media/image10.jpe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jpeg"/><Relationship Id="rId11" Type="http://schemas.openxmlformats.org/officeDocument/2006/relationships/image" Target="media/image4.jpeg"/><Relationship Id="rId10" Type="http://schemas.openxmlformats.org/officeDocument/2006/relationships/image" Target="media/image3.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2049"/>
    <customShpInfo spid="_x0000_s2050"/>
    <customShpInfo spid="_x0000_s1027"/>
    <customShpInfo spid="_x0000_s1028"/>
    <customShpInfo spid="_x0000_s1026"/>
    <customShpInfo spid="_x0000_s1030"/>
    <customShpInfo spid="_x0000_s1031"/>
    <customShpInfo spid="_x0000_s1029"/>
    <customShpInfo spid="_x0000_s1032"/>
    <customShpInfo spid="_x0000_s1033"/>
    <customShpInfo spid="_x0000_s1034"/>
    <customShpInfo spid="_x0000_s1036"/>
    <customShpInfo spid="_x0000_s1037"/>
    <customShpInfo spid="_x0000_s1038"/>
    <customShpInfo spid="_x0000_s1039"/>
    <customShpInfo spid="_x0000_s1040"/>
    <customShpInfo spid="_x0000_s1041"/>
    <customShpInfo spid="_x0000_s1042"/>
    <customShpInfo spid="_x0000_s1043"/>
    <customShpInfo spid="_x0000_s1044"/>
    <customShpInfo spid="_x0000_s1045"/>
    <customShpInfo spid="_x0000_s1046"/>
    <customShpInfo spid="_x0000_s1047"/>
    <customShpInfo spid="_x0000_s1048"/>
    <customShpInfo spid="_x0000_s1049"/>
    <customShpInfo spid="_x0000_s1050"/>
    <customShpInfo spid="_x0000_s1051"/>
    <customShpInfo spid="_x0000_s1035"/>
    <customShpInfo spid="_x0000_s1052"/>
    <customShpInfo spid="_x0000_s1053"/>
    <customShpInfo spid="_x0000_s1054"/>
    <customShpInfo spid="_x0000_s1055"/>
    <customShpInfo spid="_x0000_s1056"/>
    <customShpInfo spid="_x0000_s1057"/>
    <customShpInfo spid="_x0000_s1058"/>
    <customShpInfo spid="_x0000_s1059"/>
    <customShpInfo spid="_x0000_s1060"/>
    <customShpInfo spid="_x0000_s1061"/>
    <customShpInfo spid="_x0000_s1062"/>
    <customShpInfo spid="_x0000_s1063"/>
    <customShpInfo spid="_x0000_s1064"/>
    <customShpInfo spid="_x0000_s1065"/>
    <customShpInfo spid="_x0000_s1066"/>
    <customShpInfo spid="_x0000_s1067"/>
    <customShpInfo spid="_x0000_s1068"/>
    <customShpInfo spid="_x0000_s1069"/>
    <customShpInfo spid="_x0000_s1070"/>
    <customShpInfo spid="_x0000_s1071"/>
    <customShpInfo spid="_x0000_s1072"/>
    <customShpInfo spid="_x0000_s1073"/>
    <customShpInfo spid="_x0000_s1074"/>
    <customShpInfo spid="_x0000_s1075"/>
    <customShpInfo spid="_x0000_s1076"/>
    <customShpInfo spid="_x0000_s1077"/>
    <customShpInfo spid="_x0000_s1078"/>
    <customShpInfo spid="_x0000_s1079"/>
    <customShpInfo spid="_x0000_s1080"/>
    <customShpInfo spid="_x0000_s1081"/>
    <customShpInfo spid="_x0000_s1082"/>
    <customShpInfo spid="_x0000_s1083"/>
    <customShpInfo spid="_x0000_s1084"/>
    <customShpInfo spid="_x0000_s1085"/>
    <customShpInfo spid="_x0000_s1086"/>
    <customShpInfo spid="_x0000_s1087"/>
    <customShpInfo spid="_x0000_s1088"/>
    <customShpInfo spid="_x0000_s1089"/>
    <customShpInfo spid="_x0000_s1090"/>
    <customShpInfo spid="_x0000_s1092"/>
    <customShpInfo spid="_x0000_s1093"/>
    <customShpInfo spid="_x0000_s1094"/>
    <customShpInfo spid="_x0000_s1095"/>
    <customShpInfo spid="_x0000_s1096"/>
    <customShpInfo spid="_x0000_s1097"/>
    <customShpInfo spid="_x0000_s1098"/>
    <customShpInfo spid="_x0000_s1099"/>
    <customShpInfo spid="_x0000_s1100"/>
    <customShpInfo spid="_x0000_s1101"/>
    <customShpInfo spid="_x0000_s1102"/>
    <customShpInfo spid="_x0000_s1103"/>
    <customShpInfo spid="_x0000_s1104"/>
    <customShpInfo spid="_x0000_s1105"/>
    <customShpInfo spid="_x0000_s1091"/>
    <customShpInfo spid="_x0000_s110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24</TotalTime>
  <ScaleCrop>false</ScaleCrop>
  <LinksUpToDate>false</LinksUpToDate>
  <Application>WPS Office_11.2.0.11074_F1E327BC-269C-435d-A152-05C5408002CA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2022-05-14T14:40:00Z</dcterms:created>
  <dc:creator>ranjith</dc:creator>
  <cp:lastModifiedBy>Gayathri</cp:lastModifiedBy>
  <dcterms:modified xsi:type="dcterms:W3CDTF">2022-05-14T15:38:32Z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2011-08-05T00:00:00Z</vt:filetime>
  </property>
  <property fmtid="{D5CDD505-2E9C-101B-9397-08002B2CF9AE}" pid="3" name="Creator">
    <vt:lpwstr>Writer</vt:lpwstr>
  </property>
  <property fmtid="{D5CDD505-2E9C-101B-9397-08002B2CF9AE}" pid="4" name="LastSaved">
    <vt:filetime>2022-05-14T00:00:00Z</vt:filetime>
  </property>
  <property fmtid="{D5CDD505-2E9C-101B-9397-08002B2CF9AE}" pid="5" name="KSOProductBuildVer">
    <vt:lpwstr>1033-11.2.0.11074</vt:lpwstr>
  </property>
  <property fmtid="{D5CDD505-2E9C-101B-9397-08002B2CF9AE}" pid="6" name="ICV">
    <vt:lpwstr>DBD9877E22EB40F08FED9F510B327280</vt:lpwstr>
  </property>
</Properties>
</file>